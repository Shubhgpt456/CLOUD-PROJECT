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95DE61">
      <w:r>
        <w:rPr>
          <w:lang w:val="en-IN" w:eastAsia="en-IN"/>
        </w:rPr>
        <mc:AlternateContent>
          <mc:Choice Requires="wps">
            <w:drawing>
              <wp:anchor distT="0" distB="0" distL="114300" distR="114300" simplePos="0" relativeHeight="251662336" behindDoc="0" locked="0" layoutInCell="1" allowOverlap="1">
                <wp:simplePos x="0" y="0"/>
                <wp:positionH relativeFrom="column">
                  <wp:posOffset>4430395</wp:posOffset>
                </wp:positionH>
                <wp:positionV relativeFrom="paragraph">
                  <wp:posOffset>-335280</wp:posOffset>
                </wp:positionV>
                <wp:extent cx="1916430" cy="1941830"/>
                <wp:effectExtent l="0" t="0" r="0" b="0"/>
                <wp:wrapNone/>
                <wp:docPr id="3" name="文本框 10"/>
                <wp:cNvGraphicFramePr/>
                <a:graphic xmlns:a="http://schemas.openxmlformats.org/drawingml/2006/main">
                  <a:graphicData uri="http://schemas.microsoft.com/office/word/2010/wordprocessingShape">
                    <wps:wsp>
                      <wps:cNvSpPr txBox="1"/>
                      <wps:spPr bwMode="auto">
                        <a:xfrm>
                          <a:off x="0" y="0"/>
                          <a:ext cx="1916430" cy="1941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62EB21">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348.85pt;margin-top:-26.4pt;height:152.9pt;width:150.9pt;z-index:251662336;mso-width-relative:page;mso-height-relative:page;" filled="f" stroked="f" coordsize="21600,21600" o:gfxdata="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9gc6v3QAAAAsBAAAPAAAAAAAA&#10;AAEAIAAAACIAAABkcnMvZG93bnJldi54bWxQSwECFAAUAAAACACHTuJAW8+iPEYCAAB2BAAADgAA&#10;AAAAAAABACAAAAAsAQAAZHJzL2Uyb0RvYy54bWxQSwUGAAAAAAYABgBZAQAA5AUAAAAA&#10;">
                <v:fill on="f" focussize="0,0"/>
                <v:stroke on="f" weight="0.5pt"/>
                <v:imagedata o:title=""/>
                <o:lock v:ext="edit" aspectratio="f"/>
                <v:textbox>
                  <w:txbxContent>
                    <w:p w14:paraId="5862EB21">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v:textbox>
              </v:shape>
            </w:pict>
          </mc:Fallback>
        </mc:AlternateContent>
      </w:r>
    </w:p>
    <w:p w14:paraId="6B8B4608"/>
    <w:p w14:paraId="32E29B3B">
      <w:bookmarkStart w:id="0" w:name="_GoBack"/>
      <w:bookmarkEnd w:id="0"/>
      <w:r>
        <w:rPr>
          <w:lang w:val="en-IN" w:eastAsia="en-IN"/>
        </w:rPr>
        <mc:AlternateContent>
          <mc:Choice Requires="wps">
            <w:drawing>
              <wp:anchor distT="0" distB="0" distL="114300" distR="114300" simplePos="0" relativeHeight="251660288" behindDoc="0" locked="0" layoutInCell="1" allowOverlap="1">
                <wp:simplePos x="0" y="0"/>
                <wp:positionH relativeFrom="column">
                  <wp:posOffset>-988060</wp:posOffset>
                </wp:positionH>
                <wp:positionV relativeFrom="paragraph">
                  <wp:posOffset>5715</wp:posOffset>
                </wp:positionV>
                <wp:extent cx="7186295" cy="939165"/>
                <wp:effectExtent l="0" t="0" r="0" b="0"/>
                <wp:wrapSquare wrapText="bothSides"/>
                <wp:docPr id="4" name="文本框 8"/>
                <wp:cNvGraphicFramePr/>
                <a:graphic xmlns:a="http://schemas.openxmlformats.org/drawingml/2006/main">
                  <a:graphicData uri="http://schemas.microsoft.com/office/word/2010/wordprocessingShape">
                    <wps:wsp>
                      <wps:cNvSpPr txBox="1"/>
                      <wps:spPr bwMode="auto">
                        <a:xfrm>
                          <a:off x="0" y="0"/>
                          <a:ext cx="7186294" cy="939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AF8C16">
                            <w:pPr>
                              <w:rPr>
                                <w:rFonts w:hint="default" w:ascii="Mona-Sans Black" w:hAnsi="Mona-Sans Black" w:eastAsia="SimSun" w:cs="Mona-Sans Black"/>
                                <w:color w:val="E76F56"/>
                                <w:sz w:val="52"/>
                                <w:szCs w:val="52"/>
                                <w:shd w:val="clear" w:color="auto" w:fill="FFFFFF"/>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26" o:spt="202" type="#_x0000_t202" style="position:absolute;left:0pt;margin-left:-77.8pt;margin-top:0.45pt;height:73.95pt;width:565.85pt;mso-wrap-distance-bottom:0pt;mso-wrap-distance-left:9pt;mso-wrap-distance-right:9pt;mso-wrap-distance-top:0pt;z-index:251660288;mso-width-relative:page;mso-height-relative:page;" filled="f" stroked="f" coordsize="21600,21600" o:gfxdata="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luvUG9sAAAAJAQAADwAAAAAAAAAB&#10;ACAAAAAiAAAAZHJzL2Rvd25yZXYueG1sUEsBAhQAFAAAAAgAh07iQLvIE2hGAgAAdAQAAA4AAAAA&#10;AAAAAQAgAAAAKgEAAGRycy9lMm9Eb2MueG1sUEsFBgAAAAAGAAYAWQEAAOIFAAAAAA==&#10;">
                <v:fill on="f" focussize="0,0"/>
                <v:stroke on="f" weight="0.5pt"/>
                <v:imagedata o:title=""/>
                <o:lock v:ext="edit" aspectratio="f"/>
                <v:textbox>
                  <w:txbxContent>
                    <w:p w14:paraId="59AF8C16">
                      <w:pPr>
                        <w:rPr>
                          <w:rFonts w:hint="default" w:ascii="Mona-Sans Black" w:hAnsi="Mona-Sans Black" w:eastAsia="SimSun" w:cs="Mona-Sans Black"/>
                          <w:color w:val="E76F56"/>
                          <w:sz w:val="52"/>
                          <w:szCs w:val="52"/>
                          <w:shd w:val="clear" w:color="auto" w:fill="FFFFFF"/>
                          <w:lang w:val="en-US"/>
                        </w:rPr>
                      </w:pPr>
                    </w:p>
                  </w:txbxContent>
                </v:textbox>
                <w10:wrap type="square"/>
              </v:shape>
            </w:pict>
          </mc:Fallback>
        </mc:AlternateContent>
      </w:r>
    </w:p>
    <w:p w14:paraId="4229EA72"/>
    <w:p w14:paraId="5B82120F"/>
    <w:p w14:paraId="4066C0CA">
      <w:pPr>
        <w:jc w:val="left"/>
      </w:pPr>
      <w:r>
        <w:rPr>
          <w:lang w:val="en-IN" w:eastAsia="en-IN"/>
        </w:rPr>
        <w:drawing>
          <wp:anchor distT="0" distB="0" distL="114300" distR="114300" simplePos="0" relativeHeight="251682816" behindDoc="1" locked="0" layoutInCell="1" allowOverlap="1">
            <wp:simplePos x="0" y="0"/>
            <wp:positionH relativeFrom="column">
              <wp:posOffset>-754380</wp:posOffset>
            </wp:positionH>
            <wp:positionV relativeFrom="paragraph">
              <wp:posOffset>81280</wp:posOffset>
            </wp:positionV>
            <wp:extent cx="6370320" cy="1230630"/>
            <wp:effectExtent l="0" t="0" r="0" b="7620"/>
            <wp:wrapTight wrapText="bothSides">
              <wp:wrapPolygon>
                <wp:start x="1550" y="0"/>
                <wp:lineTo x="840" y="1672"/>
                <wp:lineTo x="129" y="4681"/>
                <wp:lineTo x="0" y="7022"/>
                <wp:lineTo x="0" y="11703"/>
                <wp:lineTo x="452" y="16050"/>
                <wp:lineTo x="904" y="21399"/>
                <wp:lineTo x="20218" y="21399"/>
                <wp:lineTo x="21445" y="20396"/>
                <wp:lineTo x="21251" y="16050"/>
                <wp:lineTo x="21510" y="15714"/>
                <wp:lineTo x="21510" y="0"/>
                <wp:lineTo x="3488" y="0"/>
                <wp:lineTo x="1550" y="0"/>
              </wp:wrapPolygon>
            </wp:wrapTight>
            <wp:docPr id="5" name="Picture 2" descr="logo-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dark"/>
                    <pic:cNvPicPr>
                      <a:picLocks noChangeAspect="1"/>
                    </pic:cNvPicPr>
                  </pic:nvPicPr>
                  <pic:blipFill>
                    <a:blip r:embed="rId5"/>
                    <a:stretch>
                      <a:fillRect/>
                    </a:stretch>
                  </pic:blipFill>
                  <pic:spPr>
                    <a:xfrm>
                      <a:off x="0" y="0"/>
                      <a:ext cx="6370320" cy="1230630"/>
                    </a:xfrm>
                    <a:prstGeom prst="rect">
                      <a:avLst/>
                    </a:prstGeom>
                  </pic:spPr>
                </pic:pic>
              </a:graphicData>
            </a:graphic>
          </wp:anchor>
        </w:drawing>
      </w:r>
    </w:p>
    <w:p w14:paraId="412E5127">
      <w:pPr>
        <w:rPr>
          <w:lang w:val="en-IN"/>
        </w:rPr>
      </w:pPr>
    </w:p>
    <w:p w14:paraId="1BDFB2F1"/>
    <w:p w14:paraId="696F6EA6"/>
    <w:p w14:paraId="1B099213"/>
    <w:p w14:paraId="23C9B904">
      <w:pPr>
        <w:rPr>
          <w:sz w:val="36"/>
          <w:szCs w:val="36"/>
        </w:rPr>
      </w:pPr>
      <w:r>
        <w:rPr>
          <w:sz w:val="36"/>
          <w:szCs w:val="36"/>
        </w:rPr>
        <w:t>GROUP NAME- CLOUDQUANT SYNDICATE</w:t>
      </w:r>
    </w:p>
    <w:p w14:paraId="2FF63221"/>
    <w:p w14:paraId="3788503D">
      <w:r>
        <w:rPr>
          <w:lang w:val="en-IN" w:eastAsia="en-IN"/>
        </w:rPr>
        <mc:AlternateContent>
          <mc:Choice Requires="wps">
            <w:drawing>
              <wp:anchor distT="0" distB="0" distL="114300" distR="114300" simplePos="0" relativeHeight="251663360" behindDoc="0" locked="0" layoutInCell="1" allowOverlap="1">
                <wp:simplePos x="0" y="0"/>
                <wp:positionH relativeFrom="column">
                  <wp:posOffset>-175895</wp:posOffset>
                </wp:positionH>
                <wp:positionV relativeFrom="paragraph">
                  <wp:posOffset>145415</wp:posOffset>
                </wp:positionV>
                <wp:extent cx="6285865" cy="1436370"/>
                <wp:effectExtent l="0" t="0" r="0" b="0"/>
                <wp:wrapNone/>
                <wp:docPr id="6" name="文本框 6"/>
                <wp:cNvGraphicFramePr/>
                <a:graphic xmlns:a="http://schemas.openxmlformats.org/drawingml/2006/main">
                  <a:graphicData uri="http://schemas.microsoft.com/office/word/2010/wordprocessingShape">
                    <wps:wsp>
                      <wps:cNvSpPr txBox="1"/>
                      <wps:spPr bwMode="auto">
                        <a:xfrm>
                          <a:off x="0" y="0"/>
                          <a:ext cx="6285865" cy="14363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46E8FB">
                            <w:pPr>
                              <w:rPr>
                                <w:rFonts w:ascii="Helvetica" w:hAnsi="Helvetica" w:eastAsia="Times New Roman" w:cs="Helvetica"/>
                                <w:b/>
                                <w:bCs/>
                                <w:color w:val="16191F"/>
                                <w:sz w:val="40"/>
                                <w:szCs w:val="40"/>
                                <w:u w:val="single"/>
                                <w:lang w:eastAsia="en-IN"/>
                              </w:rPr>
                            </w:pPr>
                            <w:r>
                              <w:rPr>
                                <w:rFonts w:ascii="Helvetica" w:hAnsi="Helvetica" w:eastAsia="Times New Roman" w:cs="Helvetica"/>
                                <w:b/>
                                <w:bCs/>
                                <w:color w:val="16191F"/>
                                <w:sz w:val="36"/>
                                <w:szCs w:val="36"/>
                                <w:lang w:eastAsia="en-IN"/>
                              </w:rPr>
                              <w:t xml:space="preserve"> </w:t>
                            </w:r>
                            <w:r>
                              <w:rPr>
                                <w:rFonts w:ascii="Helvetica" w:hAnsi="Helvetica" w:eastAsia="Times New Roman" w:cs="Helvetica"/>
                                <w:b/>
                                <w:bCs/>
                                <w:color w:val="16191F"/>
                                <w:sz w:val="40"/>
                                <w:szCs w:val="40"/>
                                <w:lang w:eastAsia="en-IN"/>
                              </w:rPr>
                              <w:t xml:space="preserve">               </w:t>
                            </w:r>
                            <w:r>
                              <w:rPr>
                                <w:rFonts w:ascii="Helvetica" w:hAnsi="Helvetica" w:eastAsia="Times New Roman" w:cs="Helvetica"/>
                                <w:b/>
                                <w:bCs/>
                                <w:color w:val="16191F"/>
                                <w:sz w:val="40"/>
                                <w:szCs w:val="40"/>
                                <w:u w:val="single"/>
                                <w:lang w:eastAsia="en-IN"/>
                              </w:rPr>
                              <w:t>PROJECT-2</w:t>
                            </w:r>
                          </w:p>
                          <w:p w14:paraId="663E43B0">
                            <w:pPr>
                              <w:jc w:val="right"/>
                              <w:rPr>
                                <w:rFonts w:ascii="Mona-Sans Black" w:hAnsi="Mona-Sans Black" w:eastAsia="SimSun" w:cs="Mona-Sans Black"/>
                                <w:color w:val="FFFFFF" w:themeColor="background1"/>
                                <w:sz w:val="86"/>
                                <w:szCs w:val="86"/>
                                <w:shd w:val="clear" w:color="auto" w:fill="FFFFFF"/>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13.85pt;margin-top:11.45pt;height:113.1pt;width:494.95pt;z-index:251663360;mso-width-relative:page;mso-height-relative:page;" filled="f" stroked="f" coordsize="21600,21600" o:gfxdata="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fwut7bAAAACgEAAA8AAAAAAAAA&#10;AQAgAAAAIgAAAGRycy9kb3ducmV2LnhtbFBLAQIUABQAAAAIAIdO4kDAZLnURwIAAHUEAAAOAAAA&#10;AAAAAAEAIAAAACoBAABkcnMvZTJvRG9jLnhtbFBLBQYAAAAABgAGAFkBAADjBQAAAAA=&#10;">
                <v:fill on="f" focussize="0,0"/>
                <v:stroke on="f" weight="0.5pt"/>
                <v:imagedata o:title=""/>
                <o:lock v:ext="edit" aspectratio="f"/>
                <v:textbox>
                  <w:txbxContent>
                    <w:p w14:paraId="0846E8FB">
                      <w:pPr>
                        <w:rPr>
                          <w:rFonts w:ascii="Helvetica" w:hAnsi="Helvetica" w:eastAsia="Times New Roman" w:cs="Helvetica"/>
                          <w:b/>
                          <w:bCs/>
                          <w:color w:val="16191F"/>
                          <w:sz w:val="40"/>
                          <w:szCs w:val="40"/>
                          <w:u w:val="single"/>
                          <w:lang w:eastAsia="en-IN"/>
                        </w:rPr>
                      </w:pPr>
                      <w:r>
                        <w:rPr>
                          <w:rFonts w:ascii="Helvetica" w:hAnsi="Helvetica" w:eastAsia="Times New Roman" w:cs="Helvetica"/>
                          <w:b/>
                          <w:bCs/>
                          <w:color w:val="16191F"/>
                          <w:sz w:val="36"/>
                          <w:szCs w:val="36"/>
                          <w:lang w:eastAsia="en-IN"/>
                        </w:rPr>
                        <w:t xml:space="preserve"> </w:t>
                      </w:r>
                      <w:r>
                        <w:rPr>
                          <w:rFonts w:ascii="Helvetica" w:hAnsi="Helvetica" w:eastAsia="Times New Roman" w:cs="Helvetica"/>
                          <w:b/>
                          <w:bCs/>
                          <w:color w:val="16191F"/>
                          <w:sz w:val="40"/>
                          <w:szCs w:val="40"/>
                          <w:lang w:eastAsia="en-IN"/>
                        </w:rPr>
                        <w:t xml:space="preserve">               </w:t>
                      </w:r>
                      <w:r>
                        <w:rPr>
                          <w:rFonts w:ascii="Helvetica" w:hAnsi="Helvetica" w:eastAsia="Times New Roman" w:cs="Helvetica"/>
                          <w:b/>
                          <w:bCs/>
                          <w:color w:val="16191F"/>
                          <w:sz w:val="40"/>
                          <w:szCs w:val="40"/>
                          <w:u w:val="single"/>
                          <w:lang w:eastAsia="en-IN"/>
                        </w:rPr>
                        <w:t>PROJECT-2</w:t>
                      </w:r>
                    </w:p>
                    <w:p w14:paraId="663E43B0">
                      <w:pPr>
                        <w:jc w:val="right"/>
                        <w:rPr>
                          <w:rFonts w:ascii="Mona-Sans Black" w:hAnsi="Mona-Sans Black" w:eastAsia="SimSun" w:cs="Mona-Sans Black"/>
                          <w:color w:val="FFFFFF" w:themeColor="background1"/>
                          <w:sz w:val="86"/>
                          <w:szCs w:val="86"/>
                          <w:shd w:val="clear" w:color="auto" w:fill="FFFFFF"/>
                          <w14:textFill>
                            <w14:solidFill>
                              <w14:schemeClr w14:val="bg1"/>
                            </w14:solidFill>
                          </w14:textFill>
                        </w:rPr>
                      </w:pPr>
                    </w:p>
                  </w:txbxContent>
                </v:textbox>
              </v:shape>
            </w:pict>
          </mc:Fallback>
        </mc:AlternateContent>
      </w:r>
    </w:p>
    <w:p w14:paraId="2FF59630"/>
    <w:p w14:paraId="7F74CBCD"/>
    <w:p w14:paraId="25629572">
      <w:r>
        <w:rPr>
          <w:lang w:val="en-IN" w:eastAsia="en-IN"/>
        </w:rPr>
        <mc:AlternateContent>
          <mc:Choice Requires="wps">
            <w:drawing>
              <wp:anchor distT="0" distB="0" distL="114300" distR="114300" simplePos="0" relativeHeight="251664384" behindDoc="0" locked="0" layoutInCell="1" allowOverlap="1">
                <wp:simplePos x="0" y="0"/>
                <wp:positionH relativeFrom="column">
                  <wp:posOffset>-396875</wp:posOffset>
                </wp:positionH>
                <wp:positionV relativeFrom="paragraph">
                  <wp:posOffset>134620</wp:posOffset>
                </wp:positionV>
                <wp:extent cx="6812280" cy="1202690"/>
                <wp:effectExtent l="0" t="0" r="0" b="0"/>
                <wp:wrapNone/>
                <wp:docPr id="7" name="文本框 9"/>
                <wp:cNvGraphicFramePr/>
                <a:graphic xmlns:a="http://schemas.openxmlformats.org/drawingml/2006/main">
                  <a:graphicData uri="http://schemas.microsoft.com/office/word/2010/wordprocessingShape">
                    <wps:wsp>
                      <wps:cNvSpPr txBox="1"/>
                      <wps:spPr bwMode="auto">
                        <a:xfrm>
                          <a:off x="0" y="0"/>
                          <a:ext cx="6812280" cy="1202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81E2C6">
                            <w:pPr>
                              <w:pStyle w:val="29"/>
                              <w:rPr>
                                <w:u w:val="single"/>
                              </w:rPr>
                            </w:pPr>
                            <w:r>
                              <w:rPr>
                                <w:b/>
                                <w:bCs/>
                                <w:u w:val="single"/>
                              </w:rPr>
                              <w:t>Hosting HTML, CSS, and JS</w:t>
                            </w:r>
                            <w:r>
                              <w:rPr>
                                <w:u w:val="single"/>
                              </w:rPr>
                              <w:t xml:space="preserve"> </w:t>
                            </w:r>
                            <w:r>
                              <w:rPr>
                                <w:b/>
                                <w:bCs/>
                                <w:u w:val="single"/>
                              </w:rPr>
                              <w:t>Website in AWS</w:t>
                            </w:r>
                          </w:p>
                          <w:p w14:paraId="18F169EB">
                            <w:pPr>
                              <w:jc w:val="right"/>
                              <w:rPr>
                                <w:rFonts w:ascii="Mona-Sans Black" w:hAnsi="Mona-Sans Black" w:eastAsia="SimSun" w:cs="Mona-Sans Black"/>
                                <w:color w:val="FFFFFF" w:themeColor="background1"/>
                                <w:sz w:val="36"/>
                                <w:szCs w:val="36"/>
                                <w:shd w:val="clear" w:color="auto" w:fill="FFFFFF"/>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31.25pt;margin-top:10.6pt;height:94.7pt;width:536.4pt;z-index:251664384;mso-width-relative:page;mso-height-relative:page;" filled="f" stroked="f" coordsize="21600,21600" o:gfxdata="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0sXg9oAAAALAQAADwAAAAAAAAAB&#10;ACAAAAAiAAAAZHJzL2Rvd25yZXYueG1sUEsBAhQAFAAAAAgAh07iQBf2vJBHAgAAdQQAAA4AAAAA&#10;AAAAAQAgAAAAKQEAAGRycy9lMm9Eb2MueG1sUEsFBgAAAAAGAAYAWQEAAOIFAAAAAA==&#10;">
                <v:fill on="f" focussize="0,0"/>
                <v:stroke on="f" weight="0.5pt"/>
                <v:imagedata o:title=""/>
                <o:lock v:ext="edit" aspectratio="f"/>
                <v:textbox>
                  <w:txbxContent>
                    <w:p w14:paraId="0481E2C6">
                      <w:pPr>
                        <w:pStyle w:val="29"/>
                        <w:rPr>
                          <w:u w:val="single"/>
                        </w:rPr>
                      </w:pPr>
                      <w:r>
                        <w:rPr>
                          <w:b/>
                          <w:bCs/>
                          <w:u w:val="single"/>
                        </w:rPr>
                        <w:t>Hosting HTML, CSS, and JS</w:t>
                      </w:r>
                      <w:r>
                        <w:rPr>
                          <w:u w:val="single"/>
                        </w:rPr>
                        <w:t xml:space="preserve"> </w:t>
                      </w:r>
                      <w:r>
                        <w:rPr>
                          <w:b/>
                          <w:bCs/>
                          <w:u w:val="single"/>
                        </w:rPr>
                        <w:t>Website in AWS</w:t>
                      </w:r>
                    </w:p>
                    <w:p w14:paraId="18F169EB">
                      <w:pPr>
                        <w:jc w:val="right"/>
                        <w:rPr>
                          <w:rFonts w:ascii="Mona-Sans Black" w:hAnsi="Mona-Sans Black" w:eastAsia="SimSun" w:cs="Mona-Sans Black"/>
                          <w:color w:val="FFFFFF" w:themeColor="background1"/>
                          <w:sz w:val="36"/>
                          <w:szCs w:val="36"/>
                          <w:shd w:val="clear" w:color="auto" w:fill="FFFFFF"/>
                          <w14:textFill>
                            <w14:solidFill>
                              <w14:schemeClr w14:val="bg1"/>
                            </w14:solidFill>
                          </w14:textFill>
                        </w:rPr>
                      </w:pPr>
                    </w:p>
                  </w:txbxContent>
                </v:textbox>
              </v:shape>
            </w:pict>
          </mc:Fallback>
        </mc:AlternateContent>
      </w:r>
    </w:p>
    <w:p w14:paraId="4F52BED7">
      <w:pPr>
        <w:rPr>
          <w:rFonts w:ascii="Helvetica" w:hAnsi="Helvetica" w:eastAsia="Times New Roman" w:cs="Helvetica"/>
          <w:b/>
          <w:bCs/>
          <w:color w:val="16191F"/>
          <w:sz w:val="36"/>
          <w:szCs w:val="36"/>
          <w:lang w:eastAsia="en-IN"/>
        </w:rPr>
      </w:pPr>
    </w:p>
    <w:p w14:paraId="52B94933">
      <w:pPr>
        <w:rPr>
          <w:rFonts w:ascii="Helvetica" w:hAnsi="Helvetica" w:eastAsia="Times New Roman" w:cs="Helvetica"/>
          <w:b/>
          <w:bCs/>
          <w:color w:val="16191F"/>
          <w:sz w:val="36"/>
          <w:szCs w:val="36"/>
          <w:lang w:eastAsia="en-IN"/>
        </w:rPr>
      </w:pPr>
    </w:p>
    <w:p w14:paraId="3F934ED8">
      <w:pPr>
        <w:rPr>
          <w:rFonts w:ascii="Helvetica" w:hAnsi="Helvetica" w:eastAsia="Times New Roman" w:cs="Helvetica"/>
          <w:b/>
          <w:bCs/>
          <w:color w:val="16191F"/>
          <w:sz w:val="36"/>
          <w:szCs w:val="36"/>
          <w:lang w:eastAsia="en-IN"/>
        </w:rPr>
      </w:pPr>
    </w:p>
    <w:p w14:paraId="5AD0404D">
      <w:pPr>
        <w:rPr>
          <w:rFonts w:ascii="Helvetica" w:hAnsi="Helvetica" w:eastAsia="Times New Roman" w:cs="Helvetica"/>
          <w:b/>
          <w:bCs/>
          <w:color w:val="16191F"/>
          <w:sz w:val="36"/>
          <w:szCs w:val="36"/>
          <w:lang w:eastAsia="en-IN"/>
        </w:rPr>
      </w:pPr>
      <w:r>
        <w:rPr>
          <w:rFonts w:ascii="Helvetica" w:hAnsi="Helvetica" w:eastAsia="Times New Roman" w:cs="Helvetica"/>
          <w:b/>
          <w:bCs/>
          <w:color w:val="16191F"/>
          <w:sz w:val="36"/>
          <w:szCs w:val="36"/>
          <w:lang w:eastAsia="en-IN"/>
        </w:rPr>
        <w:t xml:space="preserve">SUBMITTED BY:-             SUBMITTED TO: </w:t>
      </w:r>
    </w:p>
    <w:p w14:paraId="651C2A6B">
      <w:pPr>
        <w:rPr>
          <w:rFonts w:ascii="Helvetica" w:hAnsi="Helvetica" w:eastAsia="Times New Roman" w:cs="Helvetica"/>
          <w:b/>
          <w:bCs/>
          <w:color w:val="16191F"/>
          <w:sz w:val="36"/>
          <w:szCs w:val="36"/>
          <w:lang w:eastAsia="en-IN"/>
        </w:rPr>
      </w:pPr>
      <w:r>
        <w:rPr>
          <w:rFonts w:ascii="Helvetica" w:hAnsi="Helvetica" w:eastAsia="Times New Roman" w:cs="Helvetica"/>
          <w:b/>
          <w:bCs/>
          <w:color w:val="16191F"/>
          <w:sz w:val="36"/>
          <w:szCs w:val="36"/>
          <w:lang w:eastAsia="en-IN"/>
        </w:rPr>
        <w:t>SHUBH GUPTA               ABHINAV SIR</w:t>
      </w:r>
    </w:p>
    <w:p w14:paraId="618B8D33">
      <w:pPr>
        <w:rPr>
          <w:rFonts w:ascii="Helvetica" w:hAnsi="Helvetica" w:eastAsia="Times New Roman" w:cs="Helvetica"/>
          <w:b/>
          <w:bCs/>
          <w:color w:val="16191F"/>
          <w:sz w:val="36"/>
          <w:szCs w:val="36"/>
          <w:lang w:eastAsia="en-IN"/>
        </w:rPr>
      </w:pPr>
      <w:r>
        <w:rPr>
          <w:rFonts w:ascii="Helvetica" w:hAnsi="Helvetica" w:eastAsia="Times New Roman" w:cs="Helvetica"/>
          <w:b/>
          <w:bCs/>
          <w:color w:val="16191F"/>
          <w:sz w:val="36"/>
          <w:szCs w:val="36"/>
          <w:lang w:eastAsia="en-IN"/>
        </w:rPr>
        <w:t>BCA SEMESTER-4</w:t>
      </w:r>
    </w:p>
    <w:p w14:paraId="0319D6E8">
      <w:pPr>
        <w:rPr>
          <w:rFonts w:ascii="Helvetica" w:hAnsi="Helvetica" w:eastAsia="Times New Roman" w:cs="Helvetica"/>
          <w:b/>
          <w:bCs/>
          <w:color w:val="16191F"/>
          <w:sz w:val="36"/>
          <w:szCs w:val="36"/>
          <w:u w:val="single"/>
          <w:lang w:eastAsia="en-IN"/>
        </w:rPr>
      </w:pPr>
      <w:r>
        <w:rPr>
          <w:rFonts w:ascii="Helvetica" w:hAnsi="Helvetica" w:eastAsia="Times New Roman" w:cs="Helvetica"/>
          <w:b/>
          <w:bCs/>
          <w:color w:val="16191F"/>
          <w:sz w:val="36"/>
          <w:szCs w:val="36"/>
          <w:u w:val="single"/>
          <w:lang w:eastAsia="en-IN"/>
        </w:rPr>
        <w:t xml:space="preserve">                                  </w:t>
      </w:r>
      <w:r>
        <w:rPr>
          <w:rFonts w:ascii="Helvetica" w:hAnsi="Helvetica" w:eastAsia="Times New Roman" w:cs="Helvetica"/>
          <w:b/>
          <w:bCs/>
          <w:color w:val="16191F"/>
          <w:sz w:val="36"/>
          <w:szCs w:val="36"/>
          <w:u w:val="single"/>
          <w:lang w:eastAsia="en-IN"/>
        </w:rPr>
        <w:br w:type="page" w:clear="all"/>
      </w:r>
    </w:p>
    <w:p w14:paraId="2EF4F89C">
      <w:r>
        <w:rPr>
          <w:lang w:val="en-IN" w:eastAsia="en-IN"/>
        </w:rPr>
        <mc:AlternateContent>
          <mc:Choice Requires="wps">
            <w:drawing>
              <wp:anchor distT="0" distB="0" distL="114300" distR="114300" simplePos="0" relativeHeight="251665408" behindDoc="0" locked="0" layoutInCell="1" allowOverlap="1">
                <wp:simplePos x="0" y="0"/>
                <wp:positionH relativeFrom="column">
                  <wp:posOffset>-695325</wp:posOffset>
                </wp:positionH>
                <wp:positionV relativeFrom="paragraph">
                  <wp:posOffset>-412115</wp:posOffset>
                </wp:positionV>
                <wp:extent cx="6645910" cy="4599305"/>
                <wp:effectExtent l="0" t="0" r="0" b="0"/>
                <wp:wrapNone/>
                <wp:docPr id="8" name="文本框 17"/>
                <wp:cNvGraphicFramePr/>
                <a:graphic xmlns:a="http://schemas.openxmlformats.org/drawingml/2006/main">
                  <a:graphicData uri="http://schemas.microsoft.com/office/word/2010/wordprocessingShape">
                    <wps:wsp>
                      <wps:cNvSpPr txBox="1"/>
                      <wps:spPr bwMode="auto">
                        <a:xfrm>
                          <a:off x="0" y="0"/>
                          <a:ext cx="6645910" cy="4599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341DE4">
                            <w:pPr>
                              <w:spacing w:after="100" w:afterAutospacing="1" w:line="360" w:lineRule="atLeast"/>
                              <w:ind w:firstLine="321"/>
                              <w:outlineLvl w:val="5"/>
                              <w:rPr>
                                <w:rFonts w:ascii="Helvetica" w:hAnsi="Helvetica" w:eastAsia="Times New Roman" w:cs="Helvetica"/>
                                <w:b/>
                                <w:bCs/>
                                <w:i/>
                                <w:iCs/>
                                <w:color w:val="16191F"/>
                                <w:sz w:val="32"/>
                                <w:szCs w:val="32"/>
                                <w:highlight w:val="lightGray"/>
                                <w:u w:val="single"/>
                                <w:lang w:eastAsia="en-IN"/>
                              </w:rPr>
                            </w:pPr>
                            <w:r>
                              <w:rPr>
                                <w:rFonts w:ascii="Helvetica" w:hAnsi="Helvetica" w:eastAsia="Times New Roman" w:cs="Helvetica"/>
                                <w:b/>
                                <w:bCs/>
                                <w:i/>
                                <w:iCs/>
                                <w:color w:val="16191F"/>
                                <w:sz w:val="32"/>
                                <w:szCs w:val="32"/>
                                <w:highlight w:val="lightGray"/>
                                <w:u w:val="single"/>
                                <w:lang w:eastAsia="en-IN"/>
                              </w:rPr>
                              <w:t xml:space="preserve">Topics : </w:t>
                            </w:r>
                          </w:p>
                          <w:p w14:paraId="299EA73A">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"step1-create-bucket-config-as-website" \o "https://docs.aws.amazon.com/AmazonS3/latest/userguide/HostingWebsiteOnS3Setup.html#step1-create-bucket-config-as-website" </w:instrText>
                            </w:r>
                            <w:r>
                              <w:fldChar w:fldCharType="separate"/>
                            </w:r>
                            <w:r>
                              <w:rPr>
                                <w:rFonts w:ascii="Helvetica" w:hAnsi="Helvetica" w:eastAsia="Times New Roman" w:cs="Helvetica"/>
                                <w:color w:val="C55A11" w:themeColor="accent2" w:themeShade="BF"/>
                                <w:sz w:val="24"/>
                                <w:u w:val="single"/>
                                <w:lang w:eastAsia="en-IN"/>
                              </w:rPr>
                              <w:t>Step 1: Create a bucket</w:t>
                            </w:r>
                            <w:r>
                              <w:rPr>
                                <w:rFonts w:ascii="Helvetica" w:hAnsi="Helvetica" w:eastAsia="Times New Roman" w:cs="Helvetica"/>
                                <w:color w:val="C55A11" w:themeColor="accent2" w:themeShade="BF"/>
                                <w:sz w:val="24"/>
                                <w:u w:val="single"/>
                                <w:lang w:eastAsia="en-IN"/>
                              </w:rPr>
                              <w:fldChar w:fldCharType="end"/>
                            </w:r>
                          </w:p>
                          <w:p w14:paraId="5B25F0E4">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"step2-create-bucket-config-as-website" \o "https://docs.aws.amazon.com/AmazonS3/latest/userguide/HostingWebsiteOnS3Setup.html#step2-create-bucket-config-as-website" </w:instrText>
                            </w:r>
                            <w:r>
                              <w:fldChar w:fldCharType="separate"/>
                            </w:r>
                            <w:r>
                              <w:rPr>
                                <w:rFonts w:ascii="Helvetica" w:hAnsi="Helvetica" w:eastAsia="Times New Roman" w:cs="Helvetica"/>
                                <w:color w:val="C55A11" w:themeColor="accent2" w:themeShade="BF"/>
                                <w:sz w:val="24"/>
                                <w:u w:val="single"/>
                                <w:lang w:eastAsia="en-IN"/>
                              </w:rPr>
                              <w:t>Step 2: Enable static website hosting</w:t>
                            </w:r>
                            <w:r>
                              <w:rPr>
                                <w:rFonts w:ascii="Helvetica" w:hAnsi="Helvetica" w:eastAsia="Times New Roman" w:cs="Helvetica"/>
                                <w:color w:val="C55A11" w:themeColor="accent2" w:themeShade="BF"/>
                                <w:sz w:val="24"/>
                                <w:u w:val="single"/>
                                <w:lang w:eastAsia="en-IN"/>
                              </w:rPr>
                              <w:fldChar w:fldCharType="end"/>
                            </w:r>
                          </w:p>
                          <w:p w14:paraId="2F304C59">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"step3-edit-block-public-access" \o "https://docs.aws.amazon.com/AmazonS3/latest/userguide/HostingWebsiteOnS3Setup.html#step3-edit-block-public-access" </w:instrText>
                            </w:r>
                            <w:r>
                              <w:fldChar w:fldCharType="separate"/>
                            </w:r>
                            <w:r>
                              <w:rPr>
                                <w:rFonts w:ascii="Helvetica" w:hAnsi="Helvetica" w:eastAsia="Times New Roman" w:cs="Helvetica"/>
                                <w:color w:val="C55A11" w:themeColor="accent2" w:themeShade="BF"/>
                                <w:sz w:val="24"/>
                                <w:u w:val="single"/>
                                <w:lang w:eastAsia="en-IN"/>
                              </w:rPr>
                              <w:t>Step 3: Edit Block Public Access settings</w:t>
                            </w:r>
                            <w:r>
                              <w:rPr>
                                <w:rFonts w:ascii="Helvetica" w:hAnsi="Helvetica" w:eastAsia="Times New Roman" w:cs="Helvetica"/>
                                <w:color w:val="C55A11" w:themeColor="accent2" w:themeShade="BF"/>
                                <w:sz w:val="24"/>
                                <w:u w:val="single"/>
                                <w:lang w:eastAsia="en-IN"/>
                              </w:rPr>
                              <w:fldChar w:fldCharType="end"/>
                            </w:r>
                          </w:p>
                          <w:p w14:paraId="43EF0A4F">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"step4-add-bucket-policy-make-content-public" \o "https://docs.aws.amazon.com/AmazonS3/latest/userguide/HostingWebsiteOnS3Setup.html#step4-add-bucket-policy-make-content-public" </w:instrText>
                            </w:r>
                            <w:r>
                              <w:fldChar w:fldCharType="separate"/>
                            </w:r>
                            <w:r>
                              <w:rPr>
                                <w:rFonts w:ascii="Helvetica" w:hAnsi="Helvetica" w:eastAsia="Times New Roman" w:cs="Helvetica"/>
                                <w:color w:val="C55A11" w:themeColor="accent2" w:themeShade="BF"/>
                                <w:sz w:val="24"/>
                                <w:u w:val="single"/>
                                <w:lang w:eastAsia="en-IN"/>
                              </w:rPr>
                              <w:t>Step 4: Add a bucket policy that makes your bucket content publicly available</w:t>
                            </w:r>
                            <w:r>
                              <w:rPr>
                                <w:rFonts w:ascii="Helvetica" w:hAnsi="Helvetica" w:eastAsia="Times New Roman" w:cs="Helvetica"/>
                                <w:color w:val="C55A11" w:themeColor="accent2" w:themeShade="BF"/>
                                <w:sz w:val="24"/>
                                <w:u w:val="single"/>
                                <w:lang w:eastAsia="en-IN"/>
                              </w:rPr>
                              <w:fldChar w:fldCharType="end"/>
                            </w:r>
                          </w:p>
                          <w:p w14:paraId="051BFE43">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"step5-upload-index-doc" \o "https://docs.aws.amazon.com/AmazonS3/latest/userguide/HostingWebsiteOnS3Setup.html#step5-upload-index-doc" </w:instrText>
                            </w:r>
                            <w:r>
                              <w:fldChar w:fldCharType="separate"/>
                            </w:r>
                            <w:r>
                              <w:rPr>
                                <w:rFonts w:ascii="Helvetica" w:hAnsi="Helvetica" w:eastAsia="Times New Roman" w:cs="Helvetica"/>
                                <w:color w:val="C55A11" w:themeColor="accent2" w:themeShade="BF"/>
                                <w:sz w:val="24"/>
                                <w:u w:val="single"/>
                                <w:lang w:eastAsia="en-IN"/>
                              </w:rPr>
                              <w:t>Step 5: Configure an index document</w:t>
                            </w:r>
                            <w:r>
                              <w:rPr>
                                <w:rFonts w:ascii="Helvetica" w:hAnsi="Helvetica" w:eastAsia="Times New Roman" w:cs="Helvetica"/>
                                <w:color w:val="C55A11" w:themeColor="accent2" w:themeShade="BF"/>
                                <w:sz w:val="24"/>
                                <w:u w:val="single"/>
                                <w:lang w:eastAsia="en-IN"/>
                              </w:rPr>
                              <w:fldChar w:fldCharType="end"/>
                            </w:r>
                          </w:p>
                          <w:p w14:paraId="7638639A">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"step6-upload-error-doc" \o "https://docs.aws.amazon.com/AmazonS3/latest/userguide/HostingWebsiteOnS3Setup.html#step6-upload-error-doc" </w:instrText>
                            </w:r>
                            <w:r>
                              <w:fldChar w:fldCharType="separate"/>
                            </w:r>
                            <w:r>
                              <w:rPr>
                                <w:rFonts w:ascii="Helvetica" w:hAnsi="Helvetica" w:eastAsia="Times New Roman" w:cs="Helvetica"/>
                                <w:color w:val="C55A11" w:themeColor="accent2" w:themeShade="BF"/>
                                <w:sz w:val="24"/>
                                <w:u w:val="single"/>
                                <w:lang w:eastAsia="en-IN"/>
                              </w:rPr>
                              <w:t>Step 6: Configure an error document</w:t>
                            </w:r>
                            <w:r>
                              <w:rPr>
                                <w:rFonts w:ascii="Helvetica" w:hAnsi="Helvetica" w:eastAsia="Times New Roman" w:cs="Helvetica"/>
                                <w:color w:val="C55A11" w:themeColor="accent2" w:themeShade="BF"/>
                                <w:sz w:val="24"/>
                                <w:u w:val="single"/>
                                <w:lang w:eastAsia="en-IN"/>
                              </w:rPr>
                              <w:fldChar w:fldCharType="end"/>
                            </w:r>
                          </w:p>
                          <w:p w14:paraId="6489836D">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"step7-test-web-site" \o "https://docs.aws.amazon.com/AmazonS3/latest/userguide/HostingWebsiteOnS3Setup.html#step7-test-web-site" </w:instrText>
                            </w:r>
                            <w:r>
                              <w:fldChar w:fldCharType="separate"/>
                            </w:r>
                            <w:r>
                              <w:rPr>
                                <w:rFonts w:ascii="Helvetica" w:hAnsi="Helvetica" w:eastAsia="Times New Roman" w:cs="Helvetica"/>
                                <w:color w:val="C55A11" w:themeColor="accent2" w:themeShade="BF"/>
                                <w:sz w:val="24"/>
                                <w:u w:val="single"/>
                                <w:lang w:eastAsia="en-IN"/>
                              </w:rPr>
                              <w:t>Step 7: Test your website endpoint</w:t>
                            </w:r>
                            <w:r>
                              <w:rPr>
                                <w:rFonts w:ascii="Helvetica" w:hAnsi="Helvetica" w:eastAsia="Times New Roman" w:cs="Helvetica"/>
                                <w:color w:val="C55A11" w:themeColor="accent2" w:themeShade="BF"/>
                                <w:sz w:val="24"/>
                                <w:u w:val="single"/>
                                <w:lang w:eastAsia="en-IN"/>
                              </w:rPr>
                              <w:fldChar w:fldCharType="end"/>
                            </w:r>
                          </w:p>
                          <w:p w14:paraId="61D856FC">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"getting-started-cleanup-s3-website-overview" \o "https://docs.aws.amazon.com/AmazonS3/latest/userguide/HostingWebsiteOnS3Setup.html#getting-started-cleanup-s3-website-overview" </w:instrText>
                            </w:r>
                            <w:r>
                              <w:fldChar w:fldCharType="separate"/>
                            </w:r>
                            <w:r>
                              <w:rPr>
                                <w:rFonts w:ascii="Helvetica" w:hAnsi="Helvetica" w:eastAsia="Times New Roman" w:cs="Helvetica"/>
                                <w:color w:val="C55A11" w:themeColor="accent2" w:themeShade="BF"/>
                                <w:sz w:val="24"/>
                                <w:u w:val="single"/>
                                <w:lang w:eastAsia="en-IN"/>
                              </w:rPr>
                              <w:t>Step 8: Clean up</w:t>
                            </w:r>
                            <w:r>
                              <w:rPr>
                                <w:rFonts w:ascii="Helvetica" w:hAnsi="Helvetica" w:eastAsia="Times New Roman" w:cs="Helvetica"/>
                                <w:color w:val="C55A11" w:themeColor="accent2" w:themeShade="BF"/>
                                <w:sz w:val="24"/>
                                <w:u w:val="single"/>
                                <w:lang w:eastAsia="en-IN"/>
                              </w:rPr>
                              <w:fldChar w:fldCharType="end"/>
                            </w:r>
                          </w:p>
                          <w:p w14:paraId="3E76F877">
                            <w:pPr>
                              <w:tabs>
                                <w:tab w:val="left" w:pos="720"/>
                              </w:tabs>
                              <w:spacing w:before="100" w:beforeAutospacing="1" w:after="100" w:afterAutospacing="1" w:line="360" w:lineRule="atLeast"/>
                              <w:rPr>
                                <w:rFonts w:ascii="Helvetica" w:hAnsi="Helvetica" w:eastAsia="Times New Roman" w:cs="Helvetica"/>
                                <w:color w:val="C55A11" w:themeColor="accent2" w:themeShade="BF"/>
                                <w:sz w:val="24"/>
                                <w:u w:val="single"/>
                                <w:lang w:eastAsia="en-IN"/>
                              </w:rPr>
                            </w:pPr>
                          </w:p>
                          <w:p w14:paraId="681C0A3E">
                            <w:pPr>
                              <w:pStyle w:val="2"/>
                              <w:ind w:firstLine="361"/>
                              <w:rPr>
                                <w:i/>
                                <w:iCs/>
                                <w:color w:val="262626" w:themeColor="text1" w:themeTint="D9"/>
                                <w:sz w:val="36"/>
                                <w:szCs w:val="36"/>
                                <w:highlight w:val="lightGray"/>
                                <w:u w:val="single"/>
                                <w:lang w:val="en-IN"/>
                                <w14:textFill>
                                  <w14:solidFill>
                                    <w14:schemeClr w14:val="tx1">
                                      <w14:lumMod w14:val="85000"/>
                                      <w14:lumOff w14:val="15000"/>
                                    </w14:schemeClr>
                                  </w14:solidFill>
                                </w14:textFill>
                              </w:rPr>
                            </w:pPr>
                            <w:r>
                              <w:rPr>
                                <w:i/>
                                <w:iCs/>
                                <w:color w:val="262626" w:themeColor="text1" w:themeTint="D9"/>
                                <w:sz w:val="36"/>
                                <w:szCs w:val="36"/>
                                <w:highlight w:val="lightGray"/>
                                <w:u w:val="single"/>
                                <w14:textFill>
                                  <w14:solidFill>
                                    <w14:schemeClr w14:val="tx1">
                                      <w14:lumMod w14:val="85000"/>
                                      <w14:lumOff w14:val="15000"/>
                                    </w14:schemeClr>
                                  </w14:solidFill>
                                </w14:textFill>
                              </w:rPr>
                              <w:t>Prerequisites</w:t>
                            </w:r>
                            <w:r>
                              <w:rPr>
                                <w:i/>
                                <w:iCs/>
                                <w:color w:val="262626" w:themeColor="text1" w:themeTint="D9"/>
                                <w:sz w:val="36"/>
                                <w:szCs w:val="36"/>
                                <w:highlight w:val="lightGray"/>
                                <w:u w:val="single"/>
                                <w:lang w:val="en-IN"/>
                                <w14:textFill>
                                  <w14:solidFill>
                                    <w14:schemeClr w14:val="tx1">
                                      <w14:lumMod w14:val="85000"/>
                                      <w14:lumOff w14:val="15000"/>
                                    </w14:schemeClr>
                                  </w14:solidFill>
                                </w14:textFill>
                              </w:rPr>
                              <w:t xml:space="preserve"> : </w:t>
                            </w:r>
                          </w:p>
                          <w:p w14:paraId="6363852B">
                            <w:pPr>
                              <w:rPr>
                                <w:lang w:val="en-IN"/>
                              </w:rPr>
                            </w:pPr>
                          </w:p>
                          <w:p w14:paraId="77C5CFAD">
                            <w:pPr>
                              <w:rPr>
                                <w:b/>
                                <w:bCs/>
                                <w:i/>
                                <w:iCs/>
                                <w:color w:val="2E75B6" w:themeColor="accent1" w:themeShade="BF"/>
                                <w:sz w:val="24"/>
                              </w:rPr>
                            </w:pPr>
                            <w:r>
                              <w:rPr>
                                <w:b/>
                                <w:bCs/>
                                <w:color w:val="2E75B6" w:themeColor="accent1" w:themeShade="BF"/>
                                <w:sz w:val="24"/>
                              </w:rPr>
                              <w:t xml:space="preserve">- </w:t>
                            </w:r>
                            <w:r>
                              <w:rPr>
                                <w:b/>
                                <w:bCs/>
                                <w:i/>
                                <w:iCs/>
                                <w:color w:val="2E75B6" w:themeColor="accent1" w:themeShade="BF"/>
                                <w:sz w:val="24"/>
                              </w:rPr>
                              <w:t>AWS account</w:t>
                            </w:r>
                          </w:p>
                          <w:p w14:paraId="3D2563CB">
                            <w:pPr>
                              <w:rPr>
                                <w:b/>
                                <w:bCs/>
                                <w:i/>
                                <w:iCs/>
                                <w:color w:val="2E75B6" w:themeColor="accent1" w:themeShade="BF"/>
                                <w:sz w:val="24"/>
                              </w:rPr>
                            </w:pPr>
                            <w:r>
                              <w:rPr>
                                <w:b/>
                                <w:bCs/>
                                <w:i/>
                                <w:iCs/>
                                <w:color w:val="2E75B6" w:themeColor="accent1" w:themeShade="BF"/>
                                <w:sz w:val="24"/>
                              </w:rPr>
                              <w:t>- HTML/CSS/JS files ready</w:t>
                            </w:r>
                          </w:p>
                          <w:p w14:paraId="166E0D36">
                            <w:pPr>
                              <w:rPr>
                                <w:rFonts w:ascii="Mona-Sans Black" w:hAnsi="Mona-Sans Black" w:eastAsia="SimSun" w:cs="Mona-Sans Black"/>
                                <w:color w:val="C55A11" w:themeColor="accent2" w:themeShade="BF"/>
                                <w:sz w:val="20"/>
                                <w:szCs w:val="20"/>
                                <w:shd w:val="clear" w:color="auto" w:fill="FFFFFF"/>
                                <w:lang w:val="en-IN"/>
                              </w:rPr>
                            </w:pPr>
                            <w:r>
                              <w:rPr>
                                <w:b/>
                                <w:bCs/>
                                <w:i/>
                                <w:iCs/>
                                <w:color w:val="2E75B6" w:themeColor="accent1" w:themeShade="BF"/>
                                <w:sz w:val="24"/>
                              </w:rPr>
                              <w:t>- AWS CLI or access to AWS Co</w:t>
                            </w:r>
                            <w:r>
                              <w:rPr>
                                <w:b/>
                                <w:bCs/>
                                <w:i/>
                                <w:iCs/>
                                <w:color w:val="2E75B6" w:themeColor="accent1" w:themeShade="BF"/>
                                <w:sz w:val="24"/>
                                <w:lang w:val="en-IN"/>
                              </w:rPr>
                              <w:t>nsole</w:t>
                            </w:r>
                            <w: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6" o:spt="202" type="#_x0000_t202" style="position:absolute;left:0pt;margin-left:-54.75pt;margin-top:-32.45pt;height:362.15pt;width:523.3pt;z-index:251665408;mso-width-relative:page;mso-height-relative:page;" filled="f" stroked="f" coordsize="21600,21600" o:gfxdata="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9ORP94AAAAMAQAADwAAAAAA&#10;AAABACAAAAAiAAAAZHJzL2Rvd25yZXYueG1sUEsBAhQAFAAAAAgAh07iQFOUXmRGAgAAdgQAAA4A&#10;AAAAAAAAAQAgAAAALQEAAGRycy9lMm9Eb2MueG1sUEsFBgAAAAAGAAYAWQEAAOUFAAAAAA==&#10;">
                <v:fill on="f" focussize="0,0"/>
                <v:stroke on="f" weight="0.5pt"/>
                <v:imagedata o:title=""/>
                <o:lock v:ext="edit" aspectratio="f"/>
                <v:textbox>
                  <w:txbxContent>
                    <w:p w14:paraId="2A341DE4">
                      <w:pPr>
                        <w:spacing w:after="100" w:afterAutospacing="1" w:line="360" w:lineRule="atLeast"/>
                        <w:ind w:firstLine="321"/>
                        <w:outlineLvl w:val="5"/>
                        <w:rPr>
                          <w:rFonts w:ascii="Helvetica" w:hAnsi="Helvetica" w:eastAsia="Times New Roman" w:cs="Helvetica"/>
                          <w:b/>
                          <w:bCs/>
                          <w:i/>
                          <w:iCs/>
                          <w:color w:val="16191F"/>
                          <w:sz w:val="32"/>
                          <w:szCs w:val="32"/>
                          <w:highlight w:val="lightGray"/>
                          <w:u w:val="single"/>
                          <w:lang w:eastAsia="en-IN"/>
                        </w:rPr>
                      </w:pPr>
                      <w:r>
                        <w:rPr>
                          <w:rFonts w:ascii="Helvetica" w:hAnsi="Helvetica" w:eastAsia="Times New Roman" w:cs="Helvetica"/>
                          <w:b/>
                          <w:bCs/>
                          <w:i/>
                          <w:iCs/>
                          <w:color w:val="16191F"/>
                          <w:sz w:val="32"/>
                          <w:szCs w:val="32"/>
                          <w:highlight w:val="lightGray"/>
                          <w:u w:val="single"/>
                          <w:lang w:eastAsia="en-IN"/>
                        </w:rPr>
                        <w:t xml:space="preserve">Topics : </w:t>
                      </w:r>
                    </w:p>
                    <w:p w14:paraId="299EA73A">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"step1-create-bucket-config-as-website" \o "https://docs.aws.amazon.com/AmazonS3/latest/userguide/HostingWebsiteOnS3Setup.html#step1-create-bucket-config-as-website" </w:instrText>
                      </w:r>
                      <w:r>
                        <w:fldChar w:fldCharType="separate"/>
                      </w:r>
                      <w:r>
                        <w:rPr>
                          <w:rFonts w:ascii="Helvetica" w:hAnsi="Helvetica" w:eastAsia="Times New Roman" w:cs="Helvetica"/>
                          <w:color w:val="C55A11" w:themeColor="accent2" w:themeShade="BF"/>
                          <w:sz w:val="24"/>
                          <w:u w:val="single"/>
                          <w:lang w:eastAsia="en-IN"/>
                        </w:rPr>
                        <w:t>Step 1: Create a bucket</w:t>
                      </w:r>
                      <w:r>
                        <w:rPr>
                          <w:rFonts w:ascii="Helvetica" w:hAnsi="Helvetica" w:eastAsia="Times New Roman" w:cs="Helvetica"/>
                          <w:color w:val="C55A11" w:themeColor="accent2" w:themeShade="BF"/>
                          <w:sz w:val="24"/>
                          <w:u w:val="single"/>
                          <w:lang w:eastAsia="en-IN"/>
                        </w:rPr>
                        <w:fldChar w:fldCharType="end"/>
                      </w:r>
                    </w:p>
                    <w:p w14:paraId="5B25F0E4">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"step2-create-bucket-config-as-website" \o "https://docs.aws.amazon.com/AmazonS3/latest/userguide/HostingWebsiteOnS3Setup.html#step2-create-bucket-config-as-website" </w:instrText>
                      </w:r>
                      <w:r>
                        <w:fldChar w:fldCharType="separate"/>
                      </w:r>
                      <w:r>
                        <w:rPr>
                          <w:rFonts w:ascii="Helvetica" w:hAnsi="Helvetica" w:eastAsia="Times New Roman" w:cs="Helvetica"/>
                          <w:color w:val="C55A11" w:themeColor="accent2" w:themeShade="BF"/>
                          <w:sz w:val="24"/>
                          <w:u w:val="single"/>
                          <w:lang w:eastAsia="en-IN"/>
                        </w:rPr>
                        <w:t>Step 2: Enable static website hosting</w:t>
                      </w:r>
                      <w:r>
                        <w:rPr>
                          <w:rFonts w:ascii="Helvetica" w:hAnsi="Helvetica" w:eastAsia="Times New Roman" w:cs="Helvetica"/>
                          <w:color w:val="C55A11" w:themeColor="accent2" w:themeShade="BF"/>
                          <w:sz w:val="24"/>
                          <w:u w:val="single"/>
                          <w:lang w:eastAsia="en-IN"/>
                        </w:rPr>
                        <w:fldChar w:fldCharType="end"/>
                      </w:r>
                    </w:p>
                    <w:p w14:paraId="2F304C59">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"step3-edit-block-public-access" \o "https://docs.aws.amazon.com/AmazonS3/latest/userguide/HostingWebsiteOnS3Setup.html#step3-edit-block-public-access" </w:instrText>
                      </w:r>
                      <w:r>
                        <w:fldChar w:fldCharType="separate"/>
                      </w:r>
                      <w:r>
                        <w:rPr>
                          <w:rFonts w:ascii="Helvetica" w:hAnsi="Helvetica" w:eastAsia="Times New Roman" w:cs="Helvetica"/>
                          <w:color w:val="C55A11" w:themeColor="accent2" w:themeShade="BF"/>
                          <w:sz w:val="24"/>
                          <w:u w:val="single"/>
                          <w:lang w:eastAsia="en-IN"/>
                        </w:rPr>
                        <w:t>Step 3: Edit Block Public Access settings</w:t>
                      </w:r>
                      <w:r>
                        <w:rPr>
                          <w:rFonts w:ascii="Helvetica" w:hAnsi="Helvetica" w:eastAsia="Times New Roman" w:cs="Helvetica"/>
                          <w:color w:val="C55A11" w:themeColor="accent2" w:themeShade="BF"/>
                          <w:sz w:val="24"/>
                          <w:u w:val="single"/>
                          <w:lang w:eastAsia="en-IN"/>
                        </w:rPr>
                        <w:fldChar w:fldCharType="end"/>
                      </w:r>
                    </w:p>
                    <w:p w14:paraId="43EF0A4F">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"step4-add-bucket-policy-make-content-public" \o "https://docs.aws.amazon.com/AmazonS3/latest/userguide/HostingWebsiteOnS3Setup.html#step4-add-bucket-policy-make-content-public" </w:instrText>
                      </w:r>
                      <w:r>
                        <w:fldChar w:fldCharType="separate"/>
                      </w:r>
                      <w:r>
                        <w:rPr>
                          <w:rFonts w:ascii="Helvetica" w:hAnsi="Helvetica" w:eastAsia="Times New Roman" w:cs="Helvetica"/>
                          <w:color w:val="C55A11" w:themeColor="accent2" w:themeShade="BF"/>
                          <w:sz w:val="24"/>
                          <w:u w:val="single"/>
                          <w:lang w:eastAsia="en-IN"/>
                        </w:rPr>
                        <w:t>Step 4: Add a bucket policy that makes your bucket content publicly available</w:t>
                      </w:r>
                      <w:r>
                        <w:rPr>
                          <w:rFonts w:ascii="Helvetica" w:hAnsi="Helvetica" w:eastAsia="Times New Roman" w:cs="Helvetica"/>
                          <w:color w:val="C55A11" w:themeColor="accent2" w:themeShade="BF"/>
                          <w:sz w:val="24"/>
                          <w:u w:val="single"/>
                          <w:lang w:eastAsia="en-IN"/>
                        </w:rPr>
                        <w:fldChar w:fldCharType="end"/>
                      </w:r>
                    </w:p>
                    <w:p w14:paraId="051BFE43">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"step5-upload-index-doc" \o "https://docs.aws.amazon.com/AmazonS3/latest/userguide/HostingWebsiteOnS3Setup.html#step5-upload-index-doc" </w:instrText>
                      </w:r>
                      <w:r>
                        <w:fldChar w:fldCharType="separate"/>
                      </w:r>
                      <w:r>
                        <w:rPr>
                          <w:rFonts w:ascii="Helvetica" w:hAnsi="Helvetica" w:eastAsia="Times New Roman" w:cs="Helvetica"/>
                          <w:color w:val="C55A11" w:themeColor="accent2" w:themeShade="BF"/>
                          <w:sz w:val="24"/>
                          <w:u w:val="single"/>
                          <w:lang w:eastAsia="en-IN"/>
                        </w:rPr>
                        <w:t>Step 5: Configure an index document</w:t>
                      </w:r>
                      <w:r>
                        <w:rPr>
                          <w:rFonts w:ascii="Helvetica" w:hAnsi="Helvetica" w:eastAsia="Times New Roman" w:cs="Helvetica"/>
                          <w:color w:val="C55A11" w:themeColor="accent2" w:themeShade="BF"/>
                          <w:sz w:val="24"/>
                          <w:u w:val="single"/>
                          <w:lang w:eastAsia="en-IN"/>
                        </w:rPr>
                        <w:fldChar w:fldCharType="end"/>
                      </w:r>
                    </w:p>
                    <w:p w14:paraId="7638639A">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"step6-upload-error-doc" \o "https://docs.aws.amazon.com/AmazonS3/latest/userguide/HostingWebsiteOnS3Setup.html#step6-upload-error-doc" </w:instrText>
                      </w:r>
                      <w:r>
                        <w:fldChar w:fldCharType="separate"/>
                      </w:r>
                      <w:r>
                        <w:rPr>
                          <w:rFonts w:ascii="Helvetica" w:hAnsi="Helvetica" w:eastAsia="Times New Roman" w:cs="Helvetica"/>
                          <w:color w:val="C55A11" w:themeColor="accent2" w:themeShade="BF"/>
                          <w:sz w:val="24"/>
                          <w:u w:val="single"/>
                          <w:lang w:eastAsia="en-IN"/>
                        </w:rPr>
                        <w:t>Step 6: Configure an error document</w:t>
                      </w:r>
                      <w:r>
                        <w:rPr>
                          <w:rFonts w:ascii="Helvetica" w:hAnsi="Helvetica" w:eastAsia="Times New Roman" w:cs="Helvetica"/>
                          <w:color w:val="C55A11" w:themeColor="accent2" w:themeShade="BF"/>
                          <w:sz w:val="24"/>
                          <w:u w:val="single"/>
                          <w:lang w:eastAsia="en-IN"/>
                        </w:rPr>
                        <w:fldChar w:fldCharType="end"/>
                      </w:r>
                    </w:p>
                    <w:p w14:paraId="6489836D">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"step7-test-web-site" \o "https://docs.aws.amazon.com/AmazonS3/latest/userguide/HostingWebsiteOnS3Setup.html#step7-test-web-site" </w:instrText>
                      </w:r>
                      <w:r>
                        <w:fldChar w:fldCharType="separate"/>
                      </w:r>
                      <w:r>
                        <w:rPr>
                          <w:rFonts w:ascii="Helvetica" w:hAnsi="Helvetica" w:eastAsia="Times New Roman" w:cs="Helvetica"/>
                          <w:color w:val="C55A11" w:themeColor="accent2" w:themeShade="BF"/>
                          <w:sz w:val="24"/>
                          <w:u w:val="single"/>
                          <w:lang w:eastAsia="en-IN"/>
                        </w:rPr>
                        <w:t>Step 7: Test your website endpoint</w:t>
                      </w:r>
                      <w:r>
                        <w:rPr>
                          <w:rFonts w:ascii="Helvetica" w:hAnsi="Helvetica" w:eastAsia="Times New Roman" w:cs="Helvetica"/>
                          <w:color w:val="C55A11" w:themeColor="accent2" w:themeShade="BF"/>
                          <w:sz w:val="24"/>
                          <w:u w:val="single"/>
                          <w:lang w:eastAsia="en-IN"/>
                        </w:rPr>
                        <w:fldChar w:fldCharType="end"/>
                      </w:r>
                    </w:p>
                    <w:p w14:paraId="61D856FC">
                      <w:pPr>
                        <w:numPr>
                          <w:ilvl w:val="0"/>
                          <w:numId w:val="2"/>
                        </w:numPr>
                        <w:spacing w:before="100" w:beforeAutospacing="1" w:after="100" w:afterAutospacing="1" w:line="360" w:lineRule="atLeast"/>
                        <w:rPr>
                          <w:rFonts w:ascii="Helvetica" w:hAnsi="Helvetica" w:eastAsia="Times New Roman" w:cs="Helvetica"/>
                          <w:color w:val="C55A11" w:themeColor="accent2" w:themeShade="BF"/>
                          <w:sz w:val="24"/>
                          <w:lang w:eastAsia="en-IN"/>
                        </w:rPr>
                      </w:pPr>
                      <w:r>
                        <w:fldChar w:fldCharType="begin"/>
                      </w:r>
                      <w:r>
                        <w:instrText xml:space="preserve"> HYPERLINK "https://docs.aws.amazon.com/AmazonS3/latest/userguide/HostingWebsiteOnS3Setup.html" \l "getting-started-cleanup-s3-website-overview" \o "https://docs.aws.amazon.com/AmazonS3/latest/userguide/HostingWebsiteOnS3Setup.html#getting-started-cleanup-s3-website-overview" </w:instrText>
                      </w:r>
                      <w:r>
                        <w:fldChar w:fldCharType="separate"/>
                      </w:r>
                      <w:r>
                        <w:rPr>
                          <w:rFonts w:ascii="Helvetica" w:hAnsi="Helvetica" w:eastAsia="Times New Roman" w:cs="Helvetica"/>
                          <w:color w:val="C55A11" w:themeColor="accent2" w:themeShade="BF"/>
                          <w:sz w:val="24"/>
                          <w:u w:val="single"/>
                          <w:lang w:eastAsia="en-IN"/>
                        </w:rPr>
                        <w:t>Step 8: Clean up</w:t>
                      </w:r>
                      <w:r>
                        <w:rPr>
                          <w:rFonts w:ascii="Helvetica" w:hAnsi="Helvetica" w:eastAsia="Times New Roman" w:cs="Helvetica"/>
                          <w:color w:val="C55A11" w:themeColor="accent2" w:themeShade="BF"/>
                          <w:sz w:val="24"/>
                          <w:u w:val="single"/>
                          <w:lang w:eastAsia="en-IN"/>
                        </w:rPr>
                        <w:fldChar w:fldCharType="end"/>
                      </w:r>
                    </w:p>
                    <w:p w14:paraId="3E76F877">
                      <w:pPr>
                        <w:tabs>
                          <w:tab w:val="left" w:pos="720"/>
                        </w:tabs>
                        <w:spacing w:before="100" w:beforeAutospacing="1" w:after="100" w:afterAutospacing="1" w:line="360" w:lineRule="atLeast"/>
                        <w:rPr>
                          <w:rFonts w:ascii="Helvetica" w:hAnsi="Helvetica" w:eastAsia="Times New Roman" w:cs="Helvetica"/>
                          <w:color w:val="C55A11" w:themeColor="accent2" w:themeShade="BF"/>
                          <w:sz w:val="24"/>
                          <w:u w:val="single"/>
                          <w:lang w:eastAsia="en-IN"/>
                        </w:rPr>
                      </w:pPr>
                    </w:p>
                    <w:p w14:paraId="681C0A3E">
                      <w:pPr>
                        <w:pStyle w:val="2"/>
                        <w:ind w:firstLine="361"/>
                        <w:rPr>
                          <w:i/>
                          <w:iCs/>
                          <w:color w:val="262626" w:themeColor="text1" w:themeTint="D9"/>
                          <w:sz w:val="36"/>
                          <w:szCs w:val="36"/>
                          <w:highlight w:val="lightGray"/>
                          <w:u w:val="single"/>
                          <w:lang w:val="en-IN"/>
                          <w14:textFill>
                            <w14:solidFill>
                              <w14:schemeClr w14:val="tx1">
                                <w14:lumMod w14:val="85000"/>
                                <w14:lumOff w14:val="15000"/>
                              </w14:schemeClr>
                            </w14:solidFill>
                          </w14:textFill>
                        </w:rPr>
                      </w:pPr>
                      <w:r>
                        <w:rPr>
                          <w:i/>
                          <w:iCs/>
                          <w:color w:val="262626" w:themeColor="text1" w:themeTint="D9"/>
                          <w:sz w:val="36"/>
                          <w:szCs w:val="36"/>
                          <w:highlight w:val="lightGray"/>
                          <w:u w:val="single"/>
                          <w14:textFill>
                            <w14:solidFill>
                              <w14:schemeClr w14:val="tx1">
                                <w14:lumMod w14:val="85000"/>
                                <w14:lumOff w14:val="15000"/>
                              </w14:schemeClr>
                            </w14:solidFill>
                          </w14:textFill>
                        </w:rPr>
                        <w:t>Prerequisites</w:t>
                      </w:r>
                      <w:r>
                        <w:rPr>
                          <w:i/>
                          <w:iCs/>
                          <w:color w:val="262626" w:themeColor="text1" w:themeTint="D9"/>
                          <w:sz w:val="36"/>
                          <w:szCs w:val="36"/>
                          <w:highlight w:val="lightGray"/>
                          <w:u w:val="single"/>
                          <w:lang w:val="en-IN"/>
                          <w14:textFill>
                            <w14:solidFill>
                              <w14:schemeClr w14:val="tx1">
                                <w14:lumMod w14:val="85000"/>
                                <w14:lumOff w14:val="15000"/>
                              </w14:schemeClr>
                            </w14:solidFill>
                          </w14:textFill>
                        </w:rPr>
                        <w:t xml:space="preserve"> : </w:t>
                      </w:r>
                    </w:p>
                    <w:p w14:paraId="6363852B">
                      <w:pPr>
                        <w:rPr>
                          <w:lang w:val="en-IN"/>
                        </w:rPr>
                      </w:pPr>
                    </w:p>
                    <w:p w14:paraId="77C5CFAD">
                      <w:pPr>
                        <w:rPr>
                          <w:b/>
                          <w:bCs/>
                          <w:i/>
                          <w:iCs/>
                          <w:color w:val="2E75B6" w:themeColor="accent1" w:themeShade="BF"/>
                          <w:sz w:val="24"/>
                        </w:rPr>
                      </w:pPr>
                      <w:r>
                        <w:rPr>
                          <w:b/>
                          <w:bCs/>
                          <w:color w:val="2E75B6" w:themeColor="accent1" w:themeShade="BF"/>
                          <w:sz w:val="24"/>
                        </w:rPr>
                        <w:t xml:space="preserve">- </w:t>
                      </w:r>
                      <w:r>
                        <w:rPr>
                          <w:b/>
                          <w:bCs/>
                          <w:i/>
                          <w:iCs/>
                          <w:color w:val="2E75B6" w:themeColor="accent1" w:themeShade="BF"/>
                          <w:sz w:val="24"/>
                        </w:rPr>
                        <w:t>AWS account</w:t>
                      </w:r>
                    </w:p>
                    <w:p w14:paraId="3D2563CB">
                      <w:pPr>
                        <w:rPr>
                          <w:b/>
                          <w:bCs/>
                          <w:i/>
                          <w:iCs/>
                          <w:color w:val="2E75B6" w:themeColor="accent1" w:themeShade="BF"/>
                          <w:sz w:val="24"/>
                        </w:rPr>
                      </w:pPr>
                      <w:r>
                        <w:rPr>
                          <w:b/>
                          <w:bCs/>
                          <w:i/>
                          <w:iCs/>
                          <w:color w:val="2E75B6" w:themeColor="accent1" w:themeShade="BF"/>
                          <w:sz w:val="24"/>
                        </w:rPr>
                        <w:t>- HTML/CSS/JS files ready</w:t>
                      </w:r>
                    </w:p>
                    <w:p w14:paraId="166E0D36">
                      <w:pPr>
                        <w:rPr>
                          <w:rFonts w:ascii="Mona-Sans Black" w:hAnsi="Mona-Sans Black" w:eastAsia="SimSun" w:cs="Mona-Sans Black"/>
                          <w:color w:val="C55A11" w:themeColor="accent2" w:themeShade="BF"/>
                          <w:sz w:val="20"/>
                          <w:szCs w:val="20"/>
                          <w:shd w:val="clear" w:color="auto" w:fill="FFFFFF"/>
                          <w:lang w:val="en-IN"/>
                        </w:rPr>
                      </w:pPr>
                      <w:r>
                        <w:rPr>
                          <w:b/>
                          <w:bCs/>
                          <w:i/>
                          <w:iCs/>
                          <w:color w:val="2E75B6" w:themeColor="accent1" w:themeShade="BF"/>
                          <w:sz w:val="24"/>
                        </w:rPr>
                        <w:t>- AWS CLI or access to AWS Co</w:t>
                      </w:r>
                      <w:r>
                        <w:rPr>
                          <w:b/>
                          <w:bCs/>
                          <w:i/>
                          <w:iCs/>
                          <w:color w:val="2E75B6" w:themeColor="accent1" w:themeShade="BF"/>
                          <w:sz w:val="24"/>
                          <w:lang w:val="en-IN"/>
                        </w:rPr>
                        <w:t>nsole</w:t>
                      </w:r>
                      <w:r>
                        <w:br w:type="textWrapping"/>
                      </w:r>
                    </w:p>
                  </w:txbxContent>
                </v:textbox>
              </v:shape>
            </w:pict>
          </mc:Fallback>
        </mc:AlternateContent>
      </w:r>
    </w:p>
    <w:p w14:paraId="4A74EF5A"/>
    <w:p w14:paraId="4395AB45"/>
    <w:p w14:paraId="2C8D8A8E"/>
    <w:p w14:paraId="79FD2525"/>
    <w:p w14:paraId="161891E0"/>
    <w:p w14:paraId="55F94348"/>
    <w:p w14:paraId="4F50DA8B"/>
    <w:p w14:paraId="0A2AC290"/>
    <w:p w14:paraId="3AF0FBCA"/>
    <w:p w14:paraId="2839D77E"/>
    <w:p w14:paraId="4CD0BB12"/>
    <w:p w14:paraId="31FE77A7"/>
    <w:p w14:paraId="53D81892"/>
    <w:p w14:paraId="6A81567D"/>
    <w:p w14:paraId="7BB22E3A"/>
    <w:p w14:paraId="09B2F173"/>
    <w:p w14:paraId="0CAFECEF"/>
    <w:p w14:paraId="6DFF7002"/>
    <w:p w14:paraId="60B7F570"/>
    <w:p w14:paraId="79CAD960"/>
    <w:p w14:paraId="38C71C4D">
      <w:r>
        <w:rPr>
          <w:lang w:val="en-IN" w:eastAsia="en-IN"/>
        </w:rPr>
        <mc:AlternateContent>
          <mc:Choice Requires="wps">
            <w:drawing>
              <wp:anchor distT="0" distB="0" distL="114300" distR="114300" simplePos="0" relativeHeight="251666432" behindDoc="0" locked="0" layoutInCell="1" allowOverlap="1">
                <wp:simplePos x="0" y="0"/>
                <wp:positionH relativeFrom="column">
                  <wp:posOffset>-695325</wp:posOffset>
                </wp:positionH>
                <wp:positionV relativeFrom="paragraph">
                  <wp:posOffset>52070</wp:posOffset>
                </wp:positionV>
                <wp:extent cx="6637020" cy="5579745"/>
                <wp:effectExtent l="0" t="0" r="0" b="0"/>
                <wp:wrapNone/>
                <wp:docPr id="9" name="文本框 11"/>
                <wp:cNvGraphicFramePr/>
                <a:graphic xmlns:a="http://schemas.openxmlformats.org/drawingml/2006/main">
                  <a:graphicData uri="http://schemas.microsoft.com/office/word/2010/wordprocessingShape">
                    <wps:wsp>
                      <wps:cNvSpPr txBox="1"/>
                      <wps:spPr bwMode="auto">
                        <a:xfrm>
                          <a:off x="0" y="0"/>
                          <a:ext cx="6637020" cy="55797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5C6592">
                            <w:pPr>
                              <w:pStyle w:val="2"/>
                              <w:rPr>
                                <w:sz w:val="32"/>
                                <w:szCs w:val="32"/>
                              </w:rPr>
                            </w:pPr>
                            <w:r>
                              <w:rPr>
                                <w:sz w:val="32"/>
                                <w:szCs w:val="32"/>
                              </w:rPr>
                              <w:t>Step 1: Create an S3 Bucket</w:t>
                            </w:r>
                          </w:p>
                          <w:p w14:paraId="71153340">
                            <w:pPr>
                              <w:numPr>
                                <w:ilvl w:val="0"/>
                                <w:numId w:val="3"/>
                              </w:numPr>
                              <w:spacing w:line="360" w:lineRule="atLeast"/>
                              <w:rPr>
                                <w:rFonts w:ascii="Helvetica" w:hAnsi="Helvetica" w:eastAsia="Times New Roman" w:cs="Helvetica"/>
                                <w:color w:val="16191F"/>
                                <w:sz w:val="24"/>
                                <w:lang w:eastAsia="en-IN"/>
                              </w:rPr>
                            </w:pPr>
                            <w:r>
                              <w:t>Go to the AWS S3 Console</w:t>
                            </w:r>
                            <w:r>
                              <w:rPr>
                                <w:lang w:val="en-IN"/>
                              </w:rPr>
                              <w:t xml:space="preserve"> </w:t>
                            </w:r>
                            <w:r>
                              <w:rPr>
                                <w:rFonts w:ascii="Helvetica" w:hAnsi="Helvetica" w:eastAsia="Times New Roman" w:cs="Helvetica"/>
                                <w:color w:val="16191F"/>
                                <w:sz w:val="24"/>
                                <w:lang w:eastAsia="en-IN"/>
                              </w:rPr>
                              <w:t>Sign in to the AWS Management Console and open the Amazon S3 console at </w:t>
                            </w:r>
                            <w:r>
                              <w:fldChar w:fldCharType="begin"/>
                            </w:r>
                            <w:r>
                              <w:instrText xml:space="preserve"> HYPERLINK "https://console.aws.amazon.com/s3/" \o "https://console.aws.amazon.com/s3/" </w:instrText>
                            </w:r>
                            <w:r>
                              <w:fldChar w:fldCharType="separate"/>
                            </w:r>
                            <w:r>
                              <w:rPr>
                                <w:rFonts w:ascii="Helvetica" w:hAnsi="Helvetica" w:eastAsia="Times New Roman" w:cs="Helvetica"/>
                                <w:color w:val="0000FF"/>
                                <w:sz w:val="24"/>
                                <w:u w:val="single"/>
                                <w:lang w:eastAsia="en-IN"/>
                              </w:rPr>
                              <w:t>https://console.aws.amazon.com/s3/</w:t>
                            </w:r>
                            <w:r>
                              <w:rPr>
                                <w:rFonts w:ascii="Helvetica" w:hAnsi="Helvetica" w:eastAsia="Times New Roman" w:cs="Helvetica"/>
                                <w:color w:val="0000FF"/>
                                <w:sz w:val="24"/>
                                <w:u w:val="single"/>
                                <w:lang w:eastAsia="en-IN"/>
                              </w:rPr>
                              <w:fldChar w:fldCharType="end"/>
                            </w:r>
                            <w:r>
                              <w:rPr>
                                <w:rFonts w:ascii="Helvetica" w:hAnsi="Helvetica" w:eastAsia="Times New Roman" w:cs="Helvetica"/>
                                <w:color w:val="16191F"/>
                                <w:sz w:val="24"/>
                                <w:lang w:eastAsia="en-IN"/>
                              </w:rPr>
                              <w:t>.</w:t>
                            </w:r>
                          </w:p>
                          <w:p w14:paraId="405898F4"/>
                          <w:p w14:paraId="4AE1EA91">
                            <w:pPr>
                              <w:numPr>
                                <w:ilvl w:val="0"/>
                                <w:numId w:val="3"/>
                              </w:numPr>
                            </w:pPr>
                            <w:r>
                              <w:t>Click 'Create bucket'.</w:t>
                            </w:r>
                          </w:p>
                          <w:p w14:paraId="6327EF40"/>
                          <w:p w14:paraId="43C3C0FD">
                            <w:r>
                              <w:rPr>
                                <w:lang w:val="en-IN" w:eastAsia="en-IN"/>
                              </w:rPr>
                              <w:drawing>
                                <wp:inline distT="0" distB="0" distL="0" distR="0">
                                  <wp:extent cx="6181090" cy="2908300"/>
                                  <wp:effectExtent l="0" t="0" r="3810" b="0"/>
                                  <wp:docPr id="10" name="Picture 3" descr="doc-pr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doc-pro-2..1"/>
                                          <pic:cNvPicPr>
                                            <a:picLocks noChangeAspect="1"/>
                                          </pic:cNvPicPr>
                                        </pic:nvPicPr>
                                        <pic:blipFill>
                                          <a:blip r:embed="rId6"/>
                                          <a:stretch>
                                            <a:fillRect/>
                                          </a:stretch>
                                        </pic:blipFill>
                                        <pic:spPr>
                                          <a:xfrm>
                                            <a:off x="0" y="0"/>
                                            <a:ext cx="6181090" cy="2908300"/>
                                          </a:xfrm>
                                          <a:prstGeom prst="rect">
                                            <a:avLst/>
                                          </a:prstGeom>
                                        </pic:spPr>
                                      </pic:pic>
                                    </a:graphicData>
                                  </a:graphic>
                                </wp:inline>
                              </w:drawing>
                            </w:r>
                          </w:p>
                          <w:p w14:paraId="7AB5ECA1"/>
                          <w:p w14:paraId="1DECFD75"/>
                          <w:p w14:paraId="160FF115">
                            <w:pPr>
                              <w:rPr>
                                <w:lang w:val="en-IN"/>
                              </w:rPr>
                            </w:pPr>
                            <w:r>
                              <w:br w:type="textWrapping"/>
                            </w:r>
                            <w:r>
                              <w:t>3. Enter a unique bucket name (e.g., my-website-bucket)</w:t>
                            </w:r>
                          </w:p>
                          <w:p w14:paraId="0AB241DD">
                            <w:pPr>
                              <w:rPr>
                                <w:rFonts w:ascii="Mona-Sans Black" w:hAnsi="Mona-Sans Black" w:eastAsia="SimSun" w:cs="Mona-Sans Black"/>
                                <w:color w:val="E76F56"/>
                                <w:sz w:val="44"/>
                                <w:szCs w:val="44"/>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54.75pt;margin-top:4.1pt;height:439.35pt;width:522.6pt;z-index:251666432;mso-width-relative:page;mso-height-relative:page;" filled="f" stroked="f" coordsize="21600,21600" o:gfxdata="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Z+63bAAAACgEAAA8AAAAAAAAA&#10;AQAgAAAAIgAAAGRycy9kb3ducmV2LnhtbFBLAQIUABQAAAAIAIdO4kCjv9QQRwIAAHYEAAAOAAAA&#10;AAAAAAEAIAAAACoBAABkcnMvZTJvRG9jLnhtbFBLBQYAAAAABgAGAFkBAADjBQAAAAA=&#10;">
                <v:fill on="f" focussize="0,0"/>
                <v:stroke on="f" weight="0.5pt"/>
                <v:imagedata o:title=""/>
                <o:lock v:ext="edit" aspectratio="f"/>
                <v:textbox>
                  <w:txbxContent>
                    <w:p w14:paraId="355C6592">
                      <w:pPr>
                        <w:pStyle w:val="2"/>
                        <w:rPr>
                          <w:sz w:val="32"/>
                          <w:szCs w:val="32"/>
                        </w:rPr>
                      </w:pPr>
                      <w:r>
                        <w:rPr>
                          <w:sz w:val="32"/>
                          <w:szCs w:val="32"/>
                        </w:rPr>
                        <w:t>Step 1: Create an S3 Bucket</w:t>
                      </w:r>
                    </w:p>
                    <w:p w14:paraId="71153340">
                      <w:pPr>
                        <w:numPr>
                          <w:ilvl w:val="0"/>
                          <w:numId w:val="3"/>
                        </w:numPr>
                        <w:spacing w:line="360" w:lineRule="atLeast"/>
                        <w:rPr>
                          <w:rFonts w:ascii="Helvetica" w:hAnsi="Helvetica" w:eastAsia="Times New Roman" w:cs="Helvetica"/>
                          <w:color w:val="16191F"/>
                          <w:sz w:val="24"/>
                          <w:lang w:eastAsia="en-IN"/>
                        </w:rPr>
                      </w:pPr>
                      <w:r>
                        <w:t>Go to the AWS S3 Console</w:t>
                      </w:r>
                      <w:r>
                        <w:rPr>
                          <w:lang w:val="en-IN"/>
                        </w:rPr>
                        <w:t xml:space="preserve"> </w:t>
                      </w:r>
                      <w:r>
                        <w:rPr>
                          <w:rFonts w:ascii="Helvetica" w:hAnsi="Helvetica" w:eastAsia="Times New Roman" w:cs="Helvetica"/>
                          <w:color w:val="16191F"/>
                          <w:sz w:val="24"/>
                          <w:lang w:eastAsia="en-IN"/>
                        </w:rPr>
                        <w:t>Sign in to the AWS Management Console and open the Amazon S3 console at </w:t>
                      </w:r>
                      <w:r>
                        <w:fldChar w:fldCharType="begin"/>
                      </w:r>
                      <w:r>
                        <w:instrText xml:space="preserve"> HYPERLINK "https://console.aws.amazon.com/s3/" \o "https://console.aws.amazon.com/s3/" </w:instrText>
                      </w:r>
                      <w:r>
                        <w:fldChar w:fldCharType="separate"/>
                      </w:r>
                      <w:r>
                        <w:rPr>
                          <w:rFonts w:ascii="Helvetica" w:hAnsi="Helvetica" w:eastAsia="Times New Roman" w:cs="Helvetica"/>
                          <w:color w:val="0000FF"/>
                          <w:sz w:val="24"/>
                          <w:u w:val="single"/>
                          <w:lang w:eastAsia="en-IN"/>
                        </w:rPr>
                        <w:t>https://console.aws.amazon.com/s3/</w:t>
                      </w:r>
                      <w:r>
                        <w:rPr>
                          <w:rFonts w:ascii="Helvetica" w:hAnsi="Helvetica" w:eastAsia="Times New Roman" w:cs="Helvetica"/>
                          <w:color w:val="0000FF"/>
                          <w:sz w:val="24"/>
                          <w:u w:val="single"/>
                          <w:lang w:eastAsia="en-IN"/>
                        </w:rPr>
                        <w:fldChar w:fldCharType="end"/>
                      </w:r>
                      <w:r>
                        <w:rPr>
                          <w:rFonts w:ascii="Helvetica" w:hAnsi="Helvetica" w:eastAsia="Times New Roman" w:cs="Helvetica"/>
                          <w:color w:val="16191F"/>
                          <w:sz w:val="24"/>
                          <w:lang w:eastAsia="en-IN"/>
                        </w:rPr>
                        <w:t>.</w:t>
                      </w:r>
                    </w:p>
                    <w:p w14:paraId="405898F4"/>
                    <w:p w14:paraId="4AE1EA91">
                      <w:pPr>
                        <w:numPr>
                          <w:ilvl w:val="0"/>
                          <w:numId w:val="3"/>
                        </w:numPr>
                      </w:pPr>
                      <w:r>
                        <w:t>Click 'Create bucket'.</w:t>
                      </w:r>
                    </w:p>
                    <w:p w14:paraId="6327EF40"/>
                    <w:p w14:paraId="43C3C0FD">
                      <w:r>
                        <w:rPr>
                          <w:lang w:val="en-IN" w:eastAsia="en-IN"/>
                        </w:rPr>
                        <w:drawing>
                          <wp:inline distT="0" distB="0" distL="0" distR="0">
                            <wp:extent cx="6181090" cy="2908300"/>
                            <wp:effectExtent l="0" t="0" r="3810" b="0"/>
                            <wp:docPr id="10" name="Picture 3" descr="doc-pr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doc-pro-2..1"/>
                                    <pic:cNvPicPr>
                                      <a:picLocks noChangeAspect="1"/>
                                    </pic:cNvPicPr>
                                  </pic:nvPicPr>
                                  <pic:blipFill>
                                    <a:blip r:embed="rId6"/>
                                    <a:stretch>
                                      <a:fillRect/>
                                    </a:stretch>
                                  </pic:blipFill>
                                  <pic:spPr>
                                    <a:xfrm>
                                      <a:off x="0" y="0"/>
                                      <a:ext cx="6181090" cy="2908300"/>
                                    </a:xfrm>
                                    <a:prstGeom prst="rect">
                                      <a:avLst/>
                                    </a:prstGeom>
                                  </pic:spPr>
                                </pic:pic>
                              </a:graphicData>
                            </a:graphic>
                          </wp:inline>
                        </w:drawing>
                      </w:r>
                    </w:p>
                    <w:p w14:paraId="7AB5ECA1"/>
                    <w:p w14:paraId="1DECFD75"/>
                    <w:p w14:paraId="160FF115">
                      <w:pPr>
                        <w:rPr>
                          <w:lang w:val="en-IN"/>
                        </w:rPr>
                      </w:pPr>
                      <w:r>
                        <w:br w:type="textWrapping"/>
                      </w:r>
                      <w:r>
                        <w:t>3. Enter a unique bucket name (e.g., my-website-bucket)</w:t>
                      </w:r>
                    </w:p>
                    <w:p w14:paraId="0AB241DD">
                      <w:pPr>
                        <w:rPr>
                          <w:rFonts w:ascii="Mona-Sans Black" w:hAnsi="Mona-Sans Black" w:eastAsia="SimSun" w:cs="Mona-Sans Black"/>
                          <w:color w:val="E76F56"/>
                          <w:sz w:val="44"/>
                          <w:szCs w:val="44"/>
                          <w:shd w:val="clear" w:color="auto" w:fill="FFFFFF"/>
                        </w:rPr>
                      </w:pPr>
                    </w:p>
                  </w:txbxContent>
                </v:textbox>
              </v:shape>
            </w:pict>
          </mc:Fallback>
        </mc:AlternateContent>
      </w:r>
    </w:p>
    <w:p w14:paraId="2CD71F53"/>
    <w:p w14:paraId="2E832D51"/>
    <w:p w14:paraId="40E8E8D6"/>
    <w:p w14:paraId="1B3BFAB7"/>
    <w:p w14:paraId="4203A1A1"/>
    <w:p w14:paraId="5026AD3E">
      <w:r>
        <w:rPr>
          <w:lang w:val="en-IN" w:eastAsia="en-IN"/>
        </w:rPr>
        <mc:AlternateContent>
          <mc:Choice Requires="wps">
            <w:drawing>
              <wp:anchor distT="0" distB="0" distL="114300" distR="114300" simplePos="0" relativeHeight="251667456" behindDoc="0" locked="0" layoutInCell="1" allowOverlap="1">
                <wp:simplePos x="0" y="0"/>
                <wp:positionH relativeFrom="column">
                  <wp:posOffset>-732155</wp:posOffset>
                </wp:positionH>
                <wp:positionV relativeFrom="paragraph">
                  <wp:posOffset>44450</wp:posOffset>
                </wp:positionV>
                <wp:extent cx="6637020" cy="580390"/>
                <wp:effectExtent l="0" t="0" r="0" b="0"/>
                <wp:wrapNone/>
                <wp:docPr id="11" name="文本框 12"/>
                <wp:cNvGraphicFramePr/>
                <a:graphic xmlns:a="http://schemas.openxmlformats.org/drawingml/2006/main">
                  <a:graphicData uri="http://schemas.microsoft.com/office/word/2010/wordprocessingShape">
                    <wps:wsp>
                      <wps:cNvSpPr txBox="1"/>
                      <wps:spPr bwMode="auto">
                        <a:xfrm>
                          <a:off x="0" y="0"/>
                          <a:ext cx="6637020" cy="580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366A61">
                            <w:pPr>
                              <w:rPr>
                                <w:rFonts w:ascii="Mona-Sans Black" w:hAnsi="Mona-Sans Black" w:eastAsia="SimSun" w:cs="Mona-Sans Black"/>
                                <w:color w:val="E76F56"/>
                                <w:sz w:val="44"/>
                                <w:szCs w:val="44"/>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6" o:spt="202" type="#_x0000_t202" style="position:absolute;left:0pt;margin-left:-57.65pt;margin-top:3.5pt;height:45.7pt;width:522.6pt;z-index:251667456;mso-width-relative:page;mso-height-relative:page;" filled="f" stroked="f" coordsize="21600,21600" o:gfxdata="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pg2oNsAAAAJAQAADwAAAAAAAAAB&#10;ACAAAAAiAAAAZHJzL2Rvd25yZXYueG1sUEsBAhQAFAAAAAgAh07iQH9wSl5GAgAAdgQAAA4AAAAA&#10;AAAAAQAgAAAAKgEAAGRycy9lMm9Eb2MueG1sUEsFBgAAAAAGAAYAWQEAAOIFAAAAAA==&#10;">
                <v:fill on="f" focussize="0,0"/>
                <v:stroke on="f" weight="0.5pt"/>
                <v:imagedata o:title=""/>
                <o:lock v:ext="edit" aspectratio="f"/>
                <v:textbox>
                  <w:txbxContent>
                    <w:p w14:paraId="03366A61">
                      <w:pPr>
                        <w:rPr>
                          <w:rFonts w:ascii="Mona-Sans Black" w:hAnsi="Mona-Sans Black" w:eastAsia="SimSun" w:cs="Mona-Sans Black"/>
                          <w:color w:val="E76F56"/>
                          <w:sz w:val="44"/>
                          <w:szCs w:val="44"/>
                          <w:shd w:val="clear" w:color="auto" w:fill="FFFFFF"/>
                        </w:rPr>
                      </w:pPr>
                    </w:p>
                  </w:txbxContent>
                </v:textbox>
              </v:shape>
            </w:pict>
          </mc:Fallback>
        </mc:AlternateContent>
      </w:r>
    </w:p>
    <w:p w14:paraId="24DFFAA5"/>
    <w:p w14:paraId="0B5E39CD"/>
    <w:p w14:paraId="3A14FA38"/>
    <w:p w14:paraId="2068072E"/>
    <w:p w14:paraId="6F8A553C"/>
    <w:p w14:paraId="0566CF10"/>
    <w:p w14:paraId="6104F488"/>
    <w:p w14:paraId="7FBBA5E0"/>
    <w:p w14:paraId="4768FAF1"/>
    <w:p w14:paraId="467AA426">
      <w:r>
        <w:rPr>
          <w:lang w:val="en-IN" w:eastAsia="en-IN"/>
        </w:rPr>
        <mc:AlternateContent>
          <mc:Choice Requires="wps">
            <w:drawing>
              <wp:anchor distT="0" distB="0" distL="114300" distR="114300" simplePos="0" relativeHeight="251669504" behindDoc="0" locked="0" layoutInCell="1" allowOverlap="1">
                <wp:simplePos x="0" y="0"/>
                <wp:positionH relativeFrom="column">
                  <wp:posOffset>-983615</wp:posOffset>
                </wp:positionH>
                <wp:positionV relativeFrom="paragraph">
                  <wp:posOffset>133350</wp:posOffset>
                </wp:positionV>
                <wp:extent cx="6471285" cy="4782820"/>
                <wp:effectExtent l="0" t="0" r="0" b="0"/>
                <wp:wrapNone/>
                <wp:docPr id="12" name="文本框 24"/>
                <wp:cNvGraphicFramePr/>
                <a:graphic xmlns:a="http://schemas.openxmlformats.org/drawingml/2006/main">
                  <a:graphicData uri="http://schemas.microsoft.com/office/word/2010/wordprocessingShape">
                    <wps:wsp>
                      <wps:cNvSpPr txBox="1"/>
                      <wps:spPr bwMode="auto">
                        <a:xfrm>
                          <a:off x="0" y="0"/>
                          <a:ext cx="6471285" cy="47828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3D5A4">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4" o:spid="_x0000_s1026" o:spt="202" type="#_x0000_t202" style="position:absolute;left:0pt;margin-left:-77.45pt;margin-top:10.5pt;height:376.6pt;width:509.55pt;z-index:251669504;mso-width-relative:page;mso-height-relative:page;" filled="f" stroked="f" coordsize="21600,21600" o:gfxdata="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QNCPNwAAAALAQAADwAAAAAA&#10;AAABACAAAAAiAAAAZHJzL2Rvd25yZXYueG1sUEsBAhQAFAAAAAgAh07iQA9USbRIAgAAdwQAAA4A&#10;AAAAAAAAAQAgAAAAKwEAAGRycy9lMm9Eb2MueG1sUEsFBgAAAAAGAAYAWQEAAOUFAAAAAA==&#10;">
                <v:fill on="f" focussize="0,0"/>
                <v:stroke on="f" weight="0.5pt"/>
                <v:imagedata o:title=""/>
                <o:lock v:ext="edit" aspectratio="f"/>
                <v:textbox>
                  <w:txbxContent>
                    <w:p w14:paraId="5A43D5A4">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v:textbox>
              </v:shape>
            </w:pict>
          </mc:Fallback>
        </mc:AlternateContent>
      </w:r>
    </w:p>
    <w:p w14:paraId="46C61921"/>
    <w:p w14:paraId="5DE92977">
      <w:r>
        <w:rPr>
          <w:lang w:val="en-IN" w:eastAsia="en-IN"/>
        </w:rPr>
        <mc:AlternateContent>
          <mc:Choice Requires="wps">
            <w:drawing>
              <wp:anchor distT="0" distB="0" distL="114300" distR="114300" simplePos="0" relativeHeight="251668480" behindDoc="0" locked="0" layoutInCell="1" allowOverlap="1">
                <wp:simplePos x="0" y="0"/>
                <wp:positionH relativeFrom="column">
                  <wp:posOffset>-252095</wp:posOffset>
                </wp:positionH>
                <wp:positionV relativeFrom="paragraph">
                  <wp:posOffset>126365</wp:posOffset>
                </wp:positionV>
                <wp:extent cx="5513070" cy="760730"/>
                <wp:effectExtent l="0" t="0" r="0" b="0"/>
                <wp:wrapNone/>
                <wp:docPr id="13" name="文本框 23"/>
                <wp:cNvGraphicFramePr/>
                <a:graphic xmlns:a="http://schemas.openxmlformats.org/drawingml/2006/main">
                  <a:graphicData uri="http://schemas.microsoft.com/office/word/2010/wordprocessingShape">
                    <wps:wsp>
                      <wps:cNvSpPr txBox="1"/>
                      <wps:spPr bwMode="auto">
                        <a:xfrm>
                          <a:off x="0" y="0"/>
                          <a:ext cx="5513070" cy="760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D8F3D7">
                            <w:pPr>
                              <w:jc w:val="left"/>
                              <w:rPr>
                                <w:rFonts w:ascii="Mona-Sans Black" w:hAnsi="Mona-Sans Black" w:eastAsia="SimSun" w:cs="Mona-Sans Black"/>
                                <w:color w:val="E76F56"/>
                                <w:sz w:val="56"/>
                                <w:szCs w:val="5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3" o:spid="_x0000_s1026" o:spt="202" type="#_x0000_t202" style="position:absolute;left:0pt;margin-left:-19.85pt;margin-top:9.95pt;height:59.9pt;width:434.1pt;z-index:251668480;mso-width-relative:page;mso-height-relative:page;" filled="f" stroked="f" coordsize="21600,21600" o:gfxdata="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lJGU9kAAAAKAQAADwAAAAAAAAAB&#10;ACAAAAAiAAAAZHJzL2Rvd25yZXYueG1sUEsBAhQAFAAAAAgAh07iQNEr1TpIAgAAdgQAAA4AAAAA&#10;AAAAAQAgAAAAKAEAAGRycy9lMm9Eb2MueG1sUEsFBgAAAAAGAAYAWQEAAOIFAAAAAA==&#10;">
                <v:fill on="f" focussize="0,0"/>
                <v:stroke on="f" weight="0.5pt"/>
                <v:imagedata o:title=""/>
                <o:lock v:ext="edit" aspectratio="f"/>
                <v:textbox>
                  <w:txbxContent>
                    <w:p w14:paraId="3DD8F3D7">
                      <w:pPr>
                        <w:jc w:val="left"/>
                        <w:rPr>
                          <w:rFonts w:ascii="Mona-Sans Black" w:hAnsi="Mona-Sans Black" w:eastAsia="SimSun" w:cs="Mona-Sans Black"/>
                          <w:color w:val="E76F56"/>
                          <w:sz w:val="56"/>
                          <w:szCs w:val="56"/>
                          <w:shd w:val="clear" w:color="auto" w:fill="FFFFFF"/>
                        </w:rPr>
                      </w:pPr>
                    </w:p>
                  </w:txbxContent>
                </v:textbox>
              </v:shape>
            </w:pict>
          </mc:Fallback>
        </mc:AlternateContent>
      </w:r>
    </w:p>
    <w:p w14:paraId="78E59F87"/>
    <w:p w14:paraId="673C6F01"/>
    <w:p w14:paraId="2BF14B57"/>
    <w:p w14:paraId="0140C42B"/>
    <w:p w14:paraId="1CE3087E">
      <w:pPr>
        <w:rPr>
          <w:lang w:val="en-IN"/>
        </w:rPr>
      </w:pPr>
      <w:r>
        <w:rPr>
          <w:lang w:val="en-IN" w:eastAsia="en-IN"/>
        </w:rPr>
        <w:drawing>
          <wp:inline distT="0" distB="0" distL="0" distR="0">
            <wp:extent cx="6296660" cy="1957070"/>
            <wp:effectExtent l="0" t="0" r="2540" b="11430"/>
            <wp:docPr id="14" name="Picture 5" descr="doc-pro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doc-pro2..2"/>
                    <pic:cNvPicPr>
                      <a:picLocks noChangeAspect="1"/>
                    </pic:cNvPicPr>
                  </pic:nvPicPr>
                  <pic:blipFill>
                    <a:blip r:embed="rId7"/>
                    <a:stretch>
                      <a:fillRect/>
                    </a:stretch>
                  </pic:blipFill>
                  <pic:spPr>
                    <a:xfrm>
                      <a:off x="0" y="0"/>
                      <a:ext cx="6296660" cy="1957070"/>
                    </a:xfrm>
                    <a:prstGeom prst="rect">
                      <a:avLst/>
                    </a:prstGeom>
                  </pic:spPr>
                </pic:pic>
              </a:graphicData>
            </a:graphic>
          </wp:inline>
        </w:drawing>
      </w:r>
    </w:p>
    <w:p w14:paraId="7B9E449E"/>
    <w:p w14:paraId="623716F2">
      <w:pPr>
        <w:numPr>
          <w:ilvl w:val="0"/>
          <w:numId w:val="4"/>
        </w:numPr>
      </w:pPr>
      <w:r>
        <w:rPr>
          <w:sz w:val="24"/>
        </w:rPr>
        <w:t>Region: Choose a region close to you</w:t>
      </w:r>
      <w:r>
        <w:t>.</w:t>
      </w:r>
    </w:p>
    <w:p w14:paraId="18AC9BEA"/>
    <w:p w14:paraId="327E3FAF">
      <w:pPr>
        <w:rPr>
          <w:sz w:val="24"/>
        </w:rPr>
      </w:pPr>
      <w:r>
        <w:t>5</w:t>
      </w:r>
      <w:r>
        <w:rPr>
          <w:sz w:val="24"/>
        </w:rPr>
        <w:t>. Uncheck 'Block all public access'.</w:t>
      </w:r>
    </w:p>
    <w:p w14:paraId="181ADCF2"/>
    <w:p w14:paraId="39238F13"/>
    <w:p w14:paraId="5161ED1F">
      <w:pPr>
        <w:rPr>
          <w:lang w:val="en-IN"/>
        </w:rPr>
      </w:pPr>
      <w:r>
        <w:rPr>
          <w:lang w:val="en-IN" w:eastAsia="en-IN"/>
        </w:rPr>
        <w:drawing>
          <wp:inline distT="0" distB="0" distL="0" distR="0">
            <wp:extent cx="5263515" cy="1859915"/>
            <wp:effectExtent l="0" t="0" r="6985" b="6985"/>
            <wp:docPr id="15" name="Picture 7" descr="doc-pro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doc-pro2..3"/>
                    <pic:cNvPicPr>
                      <a:picLocks noChangeAspect="1"/>
                    </pic:cNvPicPr>
                  </pic:nvPicPr>
                  <pic:blipFill>
                    <a:blip r:embed="rId8"/>
                    <a:stretch>
                      <a:fillRect/>
                    </a:stretch>
                  </pic:blipFill>
                  <pic:spPr>
                    <a:xfrm>
                      <a:off x="0" y="0"/>
                      <a:ext cx="5263515" cy="1859915"/>
                    </a:xfrm>
                    <a:prstGeom prst="rect">
                      <a:avLst/>
                    </a:prstGeom>
                  </pic:spPr>
                </pic:pic>
              </a:graphicData>
            </a:graphic>
          </wp:inline>
        </w:drawing>
      </w:r>
    </w:p>
    <w:p w14:paraId="4816E062">
      <w:pPr>
        <w:rPr>
          <w:sz w:val="24"/>
          <w:lang w:val="en-IN"/>
        </w:rPr>
      </w:pPr>
      <w:r>
        <w:br w:type="textWrapping"/>
      </w:r>
      <w:r>
        <w:rPr>
          <w:sz w:val="24"/>
          <w:lang w:val="en-IN" w:eastAsia="en-IN"/>
        </w:rPr>
        <w:drawing>
          <wp:inline distT="0" distB="0" distL="0" distR="0">
            <wp:extent cx="5271770" cy="1731010"/>
            <wp:effectExtent l="0" t="0" r="11430" b="8890"/>
            <wp:docPr id="16" name="Picture 14" descr="doc_pro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doc_pro2..4"/>
                    <pic:cNvPicPr>
                      <a:picLocks noChangeAspect="1"/>
                    </pic:cNvPicPr>
                  </pic:nvPicPr>
                  <pic:blipFill>
                    <a:blip r:embed="rId9"/>
                    <a:stretch>
                      <a:fillRect/>
                    </a:stretch>
                  </pic:blipFill>
                  <pic:spPr>
                    <a:xfrm>
                      <a:off x="0" y="0"/>
                      <a:ext cx="5271770" cy="1731010"/>
                    </a:xfrm>
                    <a:prstGeom prst="rect">
                      <a:avLst/>
                    </a:prstGeom>
                  </pic:spPr>
                </pic:pic>
              </a:graphicData>
            </a:graphic>
          </wp:inline>
        </w:drawing>
      </w:r>
    </w:p>
    <w:p w14:paraId="71903311">
      <w:pPr>
        <w:rPr>
          <w:sz w:val="24"/>
          <w:lang w:val="en-IN"/>
        </w:rPr>
      </w:pPr>
    </w:p>
    <w:p w14:paraId="7D2DDB33">
      <w:pPr>
        <w:numPr>
          <w:ilvl w:val="0"/>
          <w:numId w:val="4"/>
        </w:numPr>
        <w:rPr>
          <w:sz w:val="24"/>
        </w:rPr>
      </w:pPr>
      <w:r>
        <w:rPr>
          <w:sz w:val="24"/>
        </w:rPr>
        <w:t>Click 'Create bucket'.</w:t>
      </w:r>
    </w:p>
    <w:p w14:paraId="5BE4E355">
      <w:pPr>
        <w:rPr>
          <w:sz w:val="24"/>
          <w:lang w:val="en-IN"/>
        </w:rPr>
      </w:pPr>
      <w:r>
        <w:rPr>
          <w:sz w:val="24"/>
        </w:rPr>
        <w:br w:type="textWrapping"/>
      </w:r>
    </w:p>
    <w:p w14:paraId="1B5918FA">
      <w:pPr>
        <w:rPr>
          <w:sz w:val="24"/>
        </w:rPr>
      </w:pPr>
      <w:r>
        <w:rPr>
          <w:lang w:val="en-IN" w:eastAsia="en-IN"/>
        </w:rPr>
        <w:drawing>
          <wp:inline distT="0" distB="0" distL="0" distR="0">
            <wp:extent cx="5223510" cy="596265"/>
            <wp:effectExtent l="0" t="0" r="8890" b="635"/>
            <wp:docPr id="17" name="Picture 15" descr="doc_pro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doc_pro2...5"/>
                    <pic:cNvPicPr>
                      <a:picLocks noChangeAspect="1"/>
                    </pic:cNvPicPr>
                  </pic:nvPicPr>
                  <pic:blipFill>
                    <a:blip r:embed="rId10"/>
                    <a:srcRect l="772" t="57951"/>
                    <a:stretch>
                      <a:fillRect/>
                    </a:stretch>
                  </pic:blipFill>
                  <pic:spPr>
                    <a:xfrm>
                      <a:off x="0" y="0"/>
                      <a:ext cx="5223510" cy="596265"/>
                    </a:xfrm>
                    <a:prstGeom prst="rect">
                      <a:avLst/>
                    </a:prstGeom>
                  </pic:spPr>
                </pic:pic>
              </a:graphicData>
            </a:graphic>
          </wp:inline>
        </w:drawing>
      </w:r>
    </w:p>
    <w:p w14:paraId="24EA3C83">
      <w:pPr>
        <w:pStyle w:val="2"/>
        <w:rPr>
          <w:sz w:val="32"/>
          <w:szCs w:val="32"/>
        </w:rPr>
      </w:pPr>
      <w:r>
        <w:rPr>
          <w:sz w:val="32"/>
          <w:szCs w:val="32"/>
        </w:rPr>
        <w:t>Step 2: Upload Your Website Files</w:t>
      </w:r>
    </w:p>
    <w:p w14:paraId="22B2E4BF">
      <w:pPr>
        <w:numPr>
          <w:ilvl w:val="0"/>
          <w:numId w:val="5"/>
        </w:numPr>
        <w:rPr>
          <w:sz w:val="24"/>
        </w:rPr>
      </w:pPr>
      <w:r>
        <w:t>.</w:t>
      </w:r>
      <w:r>
        <w:rPr>
          <w:sz w:val="24"/>
        </w:rPr>
        <w:t xml:space="preserve"> Click on your new bucket.</w:t>
      </w:r>
    </w:p>
    <w:p w14:paraId="75682A99">
      <w:pPr>
        <w:rPr>
          <w:sz w:val="24"/>
        </w:rPr>
      </w:pPr>
    </w:p>
    <w:p w14:paraId="41E35F34">
      <w:pPr>
        <w:rPr>
          <w:sz w:val="24"/>
        </w:rPr>
      </w:pPr>
      <w:r>
        <w:rPr>
          <w:sz w:val="24"/>
          <w:lang w:val="en-IN" w:eastAsia="en-IN"/>
        </w:rPr>
        <w:drawing>
          <wp:inline distT="0" distB="0" distL="0" distR="0">
            <wp:extent cx="5264150" cy="1563370"/>
            <wp:effectExtent l="0" t="0" r="6350" b="11430"/>
            <wp:docPr id="18" name="Picture 19" descr="doc_pro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doc_pro2..6"/>
                    <pic:cNvPicPr>
                      <a:picLocks noChangeAspect="1"/>
                    </pic:cNvPicPr>
                  </pic:nvPicPr>
                  <pic:blipFill>
                    <a:blip r:embed="rId11"/>
                    <a:stretch>
                      <a:fillRect/>
                    </a:stretch>
                  </pic:blipFill>
                  <pic:spPr>
                    <a:xfrm>
                      <a:off x="0" y="0"/>
                      <a:ext cx="5264150" cy="1563370"/>
                    </a:xfrm>
                    <a:prstGeom prst="rect">
                      <a:avLst/>
                    </a:prstGeom>
                  </pic:spPr>
                </pic:pic>
              </a:graphicData>
            </a:graphic>
          </wp:inline>
        </w:drawing>
      </w:r>
    </w:p>
    <w:p w14:paraId="3865A3E6">
      <w:pPr>
        <w:rPr>
          <w:sz w:val="24"/>
        </w:rPr>
      </w:pPr>
    </w:p>
    <w:p w14:paraId="048500E8">
      <w:pPr>
        <w:rPr>
          <w:sz w:val="24"/>
        </w:rPr>
      </w:pPr>
      <w:r>
        <w:rPr>
          <w:sz w:val="24"/>
        </w:rPr>
        <w:br w:type="textWrapping"/>
      </w:r>
      <w:r>
        <w:rPr>
          <w:sz w:val="24"/>
        </w:rPr>
        <w:t>2. Click 'Upload', then drag &amp; drop your HTML/CSS/JS files.</w:t>
      </w:r>
    </w:p>
    <w:p w14:paraId="7B427238">
      <w:pPr>
        <w:rPr>
          <w:sz w:val="24"/>
        </w:rPr>
      </w:pPr>
    </w:p>
    <w:p w14:paraId="6D8DD9AE">
      <w:pPr>
        <w:rPr>
          <w:sz w:val="24"/>
        </w:rPr>
      </w:pPr>
    </w:p>
    <w:p w14:paraId="1999C46F">
      <w:pPr>
        <w:rPr>
          <w:sz w:val="24"/>
        </w:rPr>
      </w:pPr>
    </w:p>
    <w:p w14:paraId="39EF72E3">
      <w:pPr>
        <w:rPr>
          <w:sz w:val="24"/>
        </w:rPr>
      </w:pPr>
      <w:r>
        <w:rPr>
          <w:sz w:val="24"/>
          <w:lang w:val="en-IN" w:eastAsia="en-IN"/>
        </w:rPr>
        <w:drawing>
          <wp:inline distT="0" distB="0" distL="0" distR="0">
            <wp:extent cx="5261610" cy="1755775"/>
            <wp:effectExtent l="0" t="0" r="8890" b="9525"/>
            <wp:docPr id="19" name="Picture 21" descr="doc_pro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doc_pro2..7"/>
                    <pic:cNvPicPr>
                      <a:picLocks noChangeAspect="1"/>
                    </pic:cNvPicPr>
                  </pic:nvPicPr>
                  <pic:blipFill>
                    <a:blip r:embed="rId12"/>
                    <a:stretch>
                      <a:fillRect/>
                    </a:stretch>
                  </pic:blipFill>
                  <pic:spPr>
                    <a:xfrm>
                      <a:off x="0" y="0"/>
                      <a:ext cx="5261610" cy="1755775"/>
                    </a:xfrm>
                    <a:prstGeom prst="rect">
                      <a:avLst/>
                    </a:prstGeom>
                  </pic:spPr>
                </pic:pic>
              </a:graphicData>
            </a:graphic>
          </wp:inline>
        </w:drawing>
      </w:r>
    </w:p>
    <w:p w14:paraId="4FDA3F2B">
      <w:pPr>
        <w:spacing w:line="360" w:lineRule="atLeast"/>
        <w:rPr>
          <w:rFonts w:ascii="Helvetica" w:hAnsi="Helvetica" w:eastAsia="Times New Roman" w:cs="Helvetica"/>
          <w:color w:val="16191F"/>
          <w:sz w:val="24"/>
          <w:lang w:eastAsia="en-IN"/>
        </w:rPr>
      </w:pPr>
      <w:r>
        <w:rPr>
          <w:rFonts w:ascii="Helvetica" w:hAnsi="Helvetica" w:eastAsia="Times New Roman" w:cs="Helvetica"/>
          <w:color w:val="16191F"/>
          <w:sz w:val="24"/>
          <w:lang w:eastAsia="en-IN"/>
        </w:rPr>
        <w:t>In </w:t>
      </w:r>
      <w:r>
        <w:rPr>
          <w:rFonts w:ascii="Helvetica" w:hAnsi="Helvetica" w:eastAsia="Times New Roman" w:cs="Helvetica"/>
          <w:b/>
          <w:bCs/>
          <w:color w:val="16191F"/>
          <w:sz w:val="24"/>
          <w:lang w:eastAsia="en-IN"/>
        </w:rPr>
        <w:t>Index document</w:t>
      </w:r>
      <w:r>
        <w:rPr>
          <w:rFonts w:ascii="Helvetica" w:hAnsi="Helvetica" w:eastAsia="Times New Roman" w:cs="Helvetica"/>
          <w:color w:val="16191F"/>
          <w:sz w:val="24"/>
          <w:lang w:eastAsia="en-IN"/>
        </w:rPr>
        <w:t>, enter the file name of the index document, typically </w:t>
      </w:r>
      <w:r>
        <w:rPr>
          <w:rFonts w:ascii="Consolas" w:hAnsi="Consolas" w:eastAsia="Times New Roman" w:cs="Courier New"/>
          <w:color w:val="16191F"/>
          <w:sz w:val="20"/>
          <w:szCs w:val="20"/>
          <w:lang w:eastAsia="en-IN"/>
        </w:rPr>
        <w:t>index.html</w:t>
      </w:r>
      <w:r>
        <w:rPr>
          <w:rFonts w:ascii="Helvetica" w:hAnsi="Helvetica" w:eastAsia="Times New Roman" w:cs="Helvetica"/>
          <w:color w:val="16191F"/>
          <w:sz w:val="24"/>
          <w:lang w:eastAsia="en-IN"/>
        </w:rPr>
        <w:t>.</w:t>
      </w:r>
    </w:p>
    <w:p w14:paraId="17905A87">
      <w:pPr>
        <w:spacing w:before="75" w:line="360" w:lineRule="atLeast"/>
        <w:ind w:left="720"/>
        <w:rPr>
          <w:rFonts w:ascii="Helvetica" w:hAnsi="Helvetica" w:eastAsia="Times New Roman" w:cs="Helvetica"/>
          <w:color w:val="16191F"/>
          <w:sz w:val="24"/>
          <w:lang w:eastAsia="en-IN"/>
        </w:rPr>
      </w:pPr>
      <w:r>
        <w:rPr>
          <w:rFonts w:ascii="Helvetica" w:hAnsi="Helvetica" w:eastAsia="Times New Roman" w:cs="Helvetica"/>
          <w:color w:val="16191F"/>
          <w:sz w:val="24"/>
          <w:lang w:eastAsia="en-IN"/>
        </w:rPr>
        <w:t xml:space="preserve">The index document name is case sensitive and must exactly match the file name of the HTML index document that you plan to upload to your S3 bucket. When you configure a bucket for website hosting, you must specify an index document. Amazon S3 returns this index document when requests are made to the root domain or any of the subfolders. </w:t>
      </w:r>
    </w:p>
    <w:p w14:paraId="7C9DACEC">
      <w:pPr>
        <w:numPr>
          <w:ilvl w:val="0"/>
          <w:numId w:val="6"/>
        </w:numPr>
        <w:spacing w:line="360" w:lineRule="atLeast"/>
        <w:ind w:left="360"/>
        <w:rPr>
          <w:rFonts w:ascii="Helvetica" w:hAnsi="Helvetica" w:eastAsia="Times New Roman" w:cs="Helvetica"/>
          <w:color w:val="16191F"/>
          <w:sz w:val="24"/>
          <w:lang w:eastAsia="en-IN"/>
        </w:rPr>
      </w:pPr>
      <w:r>
        <w:rPr>
          <w:rFonts w:ascii="Helvetica" w:hAnsi="Helvetica" w:eastAsia="Times New Roman" w:cs="Helvetica"/>
          <w:color w:val="16191F"/>
          <w:sz w:val="24"/>
          <w:lang w:eastAsia="en-IN"/>
        </w:rPr>
        <w:t>To upload the index document to your bucket, do one of the following:</w:t>
      </w:r>
    </w:p>
    <w:p w14:paraId="168BAEA6">
      <w:pPr>
        <w:numPr>
          <w:ilvl w:val="1"/>
          <w:numId w:val="7"/>
        </w:numPr>
        <w:spacing w:line="360" w:lineRule="atLeast"/>
        <w:rPr>
          <w:rFonts w:ascii="Helvetica" w:hAnsi="Helvetica" w:eastAsia="Times New Roman" w:cs="Helvetica"/>
          <w:color w:val="16191F"/>
          <w:sz w:val="24"/>
          <w:lang w:eastAsia="en-IN"/>
        </w:rPr>
      </w:pPr>
      <w:r>
        <w:rPr>
          <w:rFonts w:ascii="Helvetica" w:hAnsi="Helvetica" w:eastAsia="Times New Roman" w:cs="Helvetica"/>
          <w:color w:val="16191F"/>
          <w:sz w:val="24"/>
          <w:lang w:eastAsia="en-IN"/>
        </w:rPr>
        <w:t>Drag and drop the index file into the console bucket listing.</w:t>
      </w:r>
    </w:p>
    <w:p w14:paraId="5D00F5DA">
      <w:pPr>
        <w:numPr>
          <w:ilvl w:val="1"/>
          <w:numId w:val="7"/>
        </w:numPr>
        <w:spacing w:line="360" w:lineRule="atLeast"/>
        <w:rPr>
          <w:rFonts w:ascii="Helvetica" w:hAnsi="Helvetica" w:eastAsia="Times New Roman" w:cs="Helvetica"/>
          <w:color w:val="16191F"/>
          <w:sz w:val="24"/>
          <w:lang w:eastAsia="en-IN"/>
        </w:rPr>
      </w:pPr>
      <w:r>
        <w:rPr>
          <w:rFonts w:ascii="Helvetica" w:hAnsi="Helvetica" w:eastAsia="Times New Roman" w:cs="Helvetica"/>
          <w:color w:val="16191F"/>
          <w:sz w:val="24"/>
          <w:lang w:eastAsia="en-IN"/>
        </w:rPr>
        <w:t>Choose </w:t>
      </w:r>
      <w:r>
        <w:rPr>
          <w:rFonts w:ascii="Helvetica" w:hAnsi="Helvetica" w:eastAsia="Times New Roman" w:cs="Helvetica"/>
          <w:b/>
          <w:bCs/>
          <w:color w:val="16191F"/>
          <w:sz w:val="24"/>
          <w:lang w:eastAsia="en-IN"/>
        </w:rPr>
        <w:t>Upload</w:t>
      </w:r>
      <w:r>
        <w:rPr>
          <w:rFonts w:ascii="Helvetica" w:hAnsi="Helvetica" w:eastAsia="Times New Roman" w:cs="Helvetica"/>
          <w:color w:val="16191F"/>
          <w:sz w:val="24"/>
          <w:lang w:eastAsia="en-IN"/>
        </w:rPr>
        <w:t>, and follow the prompts to choose and upload the index file.</w:t>
      </w:r>
    </w:p>
    <w:p w14:paraId="31495D93">
      <w:pPr>
        <w:spacing w:before="75" w:line="360" w:lineRule="atLeast"/>
        <w:ind w:left="720"/>
        <w:rPr>
          <w:rFonts w:ascii="Helvetica" w:hAnsi="Helvetica" w:eastAsia="Times New Roman" w:cs="Helvetica"/>
          <w:color w:val="16191F"/>
          <w:sz w:val="24"/>
          <w:lang w:eastAsia="en-IN"/>
        </w:rPr>
      </w:pPr>
    </w:p>
    <w:p w14:paraId="19085293">
      <w:pPr>
        <w:spacing w:before="75" w:line="360" w:lineRule="atLeast"/>
        <w:ind w:left="720"/>
        <w:rPr>
          <w:rFonts w:ascii="Helvetica" w:hAnsi="Helvetica" w:eastAsia="Times New Roman" w:cs="Helvetica"/>
          <w:color w:val="16191F"/>
          <w:sz w:val="24"/>
          <w:lang w:eastAsia="en-IN"/>
        </w:rPr>
      </w:pPr>
      <w:r>
        <w:rPr>
          <w:rFonts w:ascii="Helvetica" w:hAnsi="Helvetica" w:eastAsia="Times New Roman" w:cs="Helvetica"/>
          <w:color w:val="16191F"/>
          <w:sz w:val="24"/>
          <w:lang w:val="en-IN" w:eastAsia="en-IN"/>
        </w:rPr>
        <w:drawing>
          <wp:inline distT="0" distB="0" distL="0" distR="0">
            <wp:extent cx="5551170" cy="1807845"/>
            <wp:effectExtent l="0" t="0" r="11430" b="8255"/>
            <wp:docPr id="20" name="Picture 30" descr="doc_pro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doc_pro2..8"/>
                    <pic:cNvPicPr>
                      <a:picLocks noChangeAspect="1"/>
                    </pic:cNvPicPr>
                  </pic:nvPicPr>
                  <pic:blipFill>
                    <a:blip r:embed="rId13"/>
                    <a:stretch>
                      <a:fillRect/>
                    </a:stretch>
                  </pic:blipFill>
                  <pic:spPr>
                    <a:xfrm>
                      <a:off x="0" y="0"/>
                      <a:ext cx="5551170" cy="1807845"/>
                    </a:xfrm>
                    <a:prstGeom prst="rect">
                      <a:avLst/>
                    </a:prstGeom>
                  </pic:spPr>
                </pic:pic>
              </a:graphicData>
            </a:graphic>
          </wp:inline>
        </w:drawing>
      </w:r>
      <w:r>
        <w:rPr>
          <w:rFonts w:ascii="Helvetica" w:hAnsi="Helvetica" w:eastAsia="Times New Roman" w:cs="Helvetica"/>
          <w:color w:val="16191F"/>
          <w:sz w:val="24"/>
          <w:lang w:eastAsia="en-IN"/>
        </w:rPr>
        <w:t xml:space="preserve"> </w:t>
      </w:r>
    </w:p>
    <w:p w14:paraId="778E1D4F">
      <w:pPr>
        <w:rPr>
          <w:sz w:val="24"/>
        </w:rPr>
      </w:pPr>
      <w:r>
        <w:rPr>
          <w:sz w:val="24"/>
        </w:rPr>
        <w:br w:type="textWrapping"/>
      </w:r>
      <w:r>
        <w:rPr>
          <w:sz w:val="24"/>
        </w:rPr>
        <w:t>3. Click 'Upload'.</w:t>
      </w:r>
    </w:p>
    <w:p w14:paraId="644B6043">
      <w:pPr>
        <w:rPr>
          <w:sz w:val="24"/>
        </w:rPr>
      </w:pPr>
    </w:p>
    <w:p w14:paraId="64613213">
      <w:pPr>
        <w:rPr>
          <w:lang w:val="en-IN"/>
        </w:rPr>
      </w:pPr>
    </w:p>
    <w:p w14:paraId="1EA5F2D4">
      <w:pPr>
        <w:rPr>
          <w:sz w:val="24"/>
        </w:rPr>
      </w:pPr>
      <w:r>
        <w:rPr>
          <w:sz w:val="24"/>
          <w:lang w:val="en-IN" w:eastAsia="en-IN"/>
        </w:rPr>
        <w:drawing>
          <wp:inline distT="0" distB="0" distL="0" distR="0">
            <wp:extent cx="5264785" cy="2322830"/>
            <wp:effectExtent l="0" t="0" r="5715" b="1270"/>
            <wp:docPr id="21" name="Picture 39" descr="doc_pro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 descr="doc_pro2..9"/>
                    <pic:cNvPicPr>
                      <a:picLocks noChangeAspect="1"/>
                    </pic:cNvPicPr>
                  </pic:nvPicPr>
                  <pic:blipFill>
                    <a:blip r:embed="rId14"/>
                    <a:stretch>
                      <a:fillRect/>
                    </a:stretch>
                  </pic:blipFill>
                  <pic:spPr>
                    <a:xfrm>
                      <a:off x="0" y="0"/>
                      <a:ext cx="5264785" cy="2322830"/>
                    </a:xfrm>
                    <a:prstGeom prst="rect">
                      <a:avLst/>
                    </a:prstGeom>
                  </pic:spPr>
                </pic:pic>
              </a:graphicData>
            </a:graphic>
          </wp:inline>
        </w:drawing>
      </w:r>
    </w:p>
    <w:p w14:paraId="1BBA402B">
      <w:pPr>
        <w:rPr>
          <w:sz w:val="24"/>
        </w:rPr>
      </w:pPr>
    </w:p>
    <w:p w14:paraId="4E06A810">
      <w:pPr>
        <w:pStyle w:val="2"/>
        <w:rPr>
          <w:sz w:val="32"/>
          <w:szCs w:val="32"/>
        </w:rPr>
      </w:pPr>
      <w:r>
        <w:rPr>
          <w:sz w:val="32"/>
          <w:szCs w:val="32"/>
        </w:rPr>
        <w:t>Step 3: Configure Bucket for Static Website Hosting</w:t>
      </w:r>
    </w:p>
    <w:p w14:paraId="30CE4699">
      <w:pPr>
        <w:numPr>
          <w:ilvl w:val="0"/>
          <w:numId w:val="8"/>
        </w:numPr>
        <w:rPr>
          <w:sz w:val="24"/>
        </w:rPr>
      </w:pPr>
      <w:r>
        <w:rPr>
          <w:sz w:val="24"/>
        </w:rPr>
        <w:t>In the S3 bucket, go to 'Properties'.</w:t>
      </w:r>
      <w:r>
        <w:rPr>
          <w:sz w:val="24"/>
        </w:rPr>
        <w:br w:type="textWrapping"/>
      </w:r>
      <w:r>
        <w:rPr>
          <w:sz w:val="24"/>
        </w:rPr>
        <w:t>2. Scroll to 'Static website hosting', click 'Edit'.</w:t>
      </w:r>
      <w:r>
        <w:rPr>
          <w:sz w:val="24"/>
        </w:rPr>
        <w:br w:type="textWrapping"/>
      </w:r>
      <w:r>
        <w:rPr>
          <w:sz w:val="24"/>
        </w:rPr>
        <w:t>3. Enable static website hosting.</w:t>
      </w:r>
      <w:r>
        <w:rPr>
          <w:sz w:val="24"/>
        </w:rPr>
        <w:br w:type="textWrapping"/>
      </w:r>
      <w:r>
        <w:rPr>
          <w:sz w:val="24"/>
        </w:rPr>
        <w:t>4. Specify index and error documents (e.g., index.html, error.html).</w:t>
      </w:r>
      <w:r>
        <w:rPr>
          <w:sz w:val="24"/>
        </w:rPr>
        <w:br w:type="textWrapping"/>
      </w:r>
      <w:r>
        <w:rPr>
          <w:sz w:val="24"/>
        </w:rPr>
        <w:t>5. Save changes.</w:t>
      </w:r>
    </w:p>
    <w:p w14:paraId="4CD64815">
      <w:pPr>
        <w:rPr>
          <w:sz w:val="24"/>
        </w:rPr>
      </w:pPr>
    </w:p>
    <w:p w14:paraId="07619BB5"/>
    <w:p w14:paraId="690D6E15"/>
    <w:p w14:paraId="6F42130F"/>
    <w:p w14:paraId="0086CB96">
      <w:pPr>
        <w:pStyle w:val="2"/>
        <w:rPr>
          <w:sz w:val="32"/>
          <w:szCs w:val="32"/>
        </w:rPr>
      </w:pPr>
      <w:r>
        <w:rPr>
          <w:sz w:val="32"/>
          <w:szCs w:val="32"/>
        </w:rPr>
        <w:t>Step 4: Make Files Public</w:t>
      </w:r>
    </w:p>
    <w:p w14:paraId="060816B8">
      <w:pPr>
        <w:rPr>
          <w:sz w:val="24"/>
        </w:rPr>
      </w:pPr>
      <w:r>
        <w:rPr>
          <w:sz w:val="24"/>
        </w:rPr>
        <w:t>Use either of the following methods:</w:t>
      </w:r>
    </w:p>
    <w:p w14:paraId="15A41761">
      <w:pPr>
        <w:pStyle w:val="24"/>
        <w:ind w:left="480" w:hanging="480"/>
        <w:rPr>
          <w:sz w:val="24"/>
        </w:rPr>
      </w:pPr>
      <w:r>
        <w:rPr>
          <w:sz w:val="24"/>
        </w:rPr>
        <w:t>Option A: Using the Console</w:t>
      </w:r>
    </w:p>
    <w:p w14:paraId="2A77E39B">
      <w:pPr>
        <w:pStyle w:val="24"/>
        <w:ind w:left="480" w:hanging="480"/>
        <w:rPr>
          <w:sz w:val="24"/>
        </w:rPr>
      </w:pPr>
      <w:r>
        <w:rPr>
          <w:sz w:val="24"/>
        </w:rPr>
        <w:t>1. Select all files in your bucket.</w:t>
      </w:r>
      <w:r>
        <w:rPr>
          <w:sz w:val="24"/>
        </w:rPr>
        <w:br w:type="textWrapping"/>
      </w:r>
      <w:r>
        <w:rPr>
          <w:sz w:val="24"/>
        </w:rPr>
        <w:t>2. Click 'Actions → Make public'.</w:t>
      </w:r>
    </w:p>
    <w:p w14:paraId="6560ED0A">
      <w:pPr>
        <w:pStyle w:val="24"/>
        <w:ind w:left="480" w:hanging="480"/>
        <w:rPr>
          <w:sz w:val="24"/>
        </w:rPr>
      </w:pPr>
      <w:r>
        <w:rPr>
          <w:sz w:val="24"/>
        </w:rPr>
        <w:t>Option B: Set a Bucket Policy</w:t>
      </w:r>
    </w:p>
    <w:p w14:paraId="21E7AB06">
      <w:pPr>
        <w:rPr>
          <w:sz w:val="24"/>
        </w:rPr>
      </w:pPr>
      <w:r>
        <w:rPr>
          <w:sz w:val="24"/>
        </w:rPr>
        <w:t>Go to 'Permissions → Bucket policy' and paste the following JSON:</w:t>
      </w:r>
    </w:p>
    <w:p w14:paraId="7404A9BF">
      <w:pPr>
        <w:rPr>
          <w:sz w:val="24"/>
        </w:rPr>
      </w:pPr>
      <w:r>
        <w:rPr>
          <w:sz w:val="24"/>
        </w:rPr>
        <w:br w:type="textWrapping"/>
      </w:r>
      <w:r>
        <w:rPr>
          <w:sz w:val="24"/>
        </w:rPr>
        <w:t>{</w:t>
      </w:r>
      <w:r>
        <w:rPr>
          <w:sz w:val="24"/>
        </w:rPr>
        <w:br w:type="textWrapping"/>
      </w:r>
      <w:r>
        <w:rPr>
          <w:sz w:val="24"/>
        </w:rPr>
        <w:t xml:space="preserve">  "Version": "2012-10-17",</w:t>
      </w:r>
      <w:r>
        <w:rPr>
          <w:sz w:val="24"/>
        </w:rPr>
        <w:br w:type="textWrapping"/>
      </w:r>
      <w:r>
        <w:rPr>
          <w:sz w:val="24"/>
        </w:rPr>
        <w:t xml:space="preserve">  "Statement": [</w:t>
      </w:r>
      <w:r>
        <w:rPr>
          <w:sz w:val="24"/>
        </w:rPr>
        <w:br w:type="textWrapping"/>
      </w:r>
      <w:r>
        <w:rPr>
          <w:sz w:val="24"/>
        </w:rPr>
        <w:t xml:space="preserve">    {</w:t>
      </w:r>
      <w:r>
        <w:rPr>
          <w:sz w:val="24"/>
        </w:rPr>
        <w:br w:type="textWrapping"/>
      </w:r>
      <w:r>
        <w:rPr>
          <w:sz w:val="24"/>
        </w:rPr>
        <w:t xml:space="preserve">      "Sid": "PublicReadGetObject",</w:t>
      </w:r>
      <w:r>
        <w:rPr>
          <w:sz w:val="24"/>
        </w:rPr>
        <w:br w:type="textWrapping"/>
      </w:r>
      <w:r>
        <w:rPr>
          <w:sz w:val="24"/>
        </w:rPr>
        <w:t xml:space="preserve">      "Effect": "Allow",</w:t>
      </w:r>
      <w:r>
        <w:rPr>
          <w:sz w:val="24"/>
        </w:rPr>
        <w:br w:type="textWrapping"/>
      </w:r>
      <w:r>
        <w:rPr>
          <w:sz w:val="24"/>
        </w:rPr>
        <w:t xml:space="preserve">      "Principal": "*",</w:t>
      </w:r>
      <w:r>
        <w:rPr>
          <w:sz w:val="24"/>
        </w:rPr>
        <w:br w:type="textWrapping"/>
      </w:r>
      <w:r>
        <w:rPr>
          <w:sz w:val="24"/>
        </w:rPr>
        <w:t xml:space="preserve">      "Action": "s3:GetObject",</w:t>
      </w:r>
      <w:r>
        <w:rPr>
          <w:sz w:val="24"/>
        </w:rPr>
        <w:br w:type="textWrapping"/>
      </w:r>
      <w:r>
        <w:rPr>
          <w:sz w:val="24"/>
        </w:rPr>
        <w:t xml:space="preserve">      "Resource": "arn:aws:s3:::</w:t>
      </w:r>
      <w:r>
        <w:rPr>
          <w:sz w:val="24"/>
          <w:lang w:val="en-IN"/>
        </w:rPr>
        <w:t>volodixitbucket</w:t>
      </w:r>
      <w:r>
        <w:rPr>
          <w:sz w:val="24"/>
        </w:rPr>
        <w:t>/*"</w:t>
      </w:r>
      <w:r>
        <w:rPr>
          <w:sz w:val="24"/>
        </w:rPr>
        <w:br w:type="textWrapping"/>
      </w:r>
      <w:r>
        <w:rPr>
          <w:sz w:val="24"/>
        </w:rPr>
        <w:t xml:space="preserve">    }</w:t>
      </w:r>
      <w:r>
        <w:rPr>
          <w:sz w:val="24"/>
        </w:rPr>
        <w:br w:type="textWrapping"/>
      </w:r>
      <w:r>
        <w:rPr>
          <w:sz w:val="24"/>
        </w:rPr>
        <w:t xml:space="preserve">  ]</w:t>
      </w:r>
      <w:r>
        <w:rPr>
          <w:sz w:val="24"/>
        </w:rPr>
        <w:br w:type="textWrapping"/>
      </w:r>
      <w:r>
        <w:rPr>
          <w:sz w:val="24"/>
        </w:rPr>
        <w:t>}</w:t>
      </w:r>
    </w:p>
    <w:p w14:paraId="5F0246AE">
      <w:pPr>
        <w:rPr>
          <w:sz w:val="24"/>
        </w:rPr>
      </w:pPr>
    </w:p>
    <w:p w14:paraId="5187E54A">
      <w:pPr>
        <w:rPr>
          <w:sz w:val="24"/>
        </w:rPr>
      </w:pPr>
    </w:p>
    <w:p w14:paraId="3EE69C99">
      <w:pPr>
        <w:rPr>
          <w:sz w:val="24"/>
        </w:rPr>
      </w:pPr>
    </w:p>
    <w:p w14:paraId="51FD2B15">
      <w:pPr>
        <w:pStyle w:val="2"/>
        <w:rPr>
          <w:sz w:val="32"/>
          <w:szCs w:val="32"/>
        </w:rPr>
      </w:pPr>
      <w:r>
        <w:rPr>
          <w:sz w:val="32"/>
          <w:szCs w:val="32"/>
        </w:rPr>
        <w:t>Step 5: Access Your Website</w:t>
      </w:r>
    </w:p>
    <w:p w14:paraId="5FF2B636">
      <w:pPr>
        <w:rPr>
          <w:sz w:val="24"/>
        </w:rPr>
      </w:pPr>
      <w:r>
        <w:rPr>
          <w:sz w:val="24"/>
        </w:rPr>
        <w:t>Go to 'Properties → Static website hosting'.</w:t>
      </w:r>
      <w:r>
        <w:rPr>
          <w:sz w:val="24"/>
        </w:rPr>
        <w:br w:type="textWrapping"/>
      </w:r>
      <w:r>
        <w:rPr>
          <w:sz w:val="24"/>
        </w:rPr>
        <w:t>Copy the Bucket website endpoint URL to access your hosted website</w:t>
      </w:r>
    </w:p>
    <w:p w14:paraId="70BD8A0C">
      <w:pPr>
        <w:rPr>
          <w:sz w:val="24"/>
        </w:rPr>
      </w:pPr>
    </w:p>
    <w:p w14:paraId="3B948D53">
      <w:pPr>
        <w:rPr>
          <w:sz w:val="24"/>
        </w:rPr>
      </w:pPr>
    </w:p>
    <w:p w14:paraId="50E56503">
      <w:pPr>
        <w:pStyle w:val="2"/>
      </w:pPr>
      <w:r>
        <w:t>Step 6: (Optional) Use CloudFront for HTTPS + CDN</w:t>
      </w:r>
    </w:p>
    <w:p w14:paraId="1F85EC14">
      <w:pPr>
        <w:numPr>
          <w:ilvl w:val="0"/>
          <w:numId w:val="9"/>
        </w:numPr>
      </w:pPr>
      <w:r>
        <w:t>Go to CloudFront → Create Distribution.</w:t>
      </w:r>
      <w:r>
        <w:br w:type="textWrapping"/>
      </w:r>
      <w:r>
        <w:t>2. Choose your S3 bucket as the origin.</w:t>
      </w:r>
      <w:r>
        <w:br w:type="textWrapping"/>
      </w:r>
      <w:r>
        <w:t>3. Set viewer protocol policy to redirect HTTP to HTTPS.</w:t>
      </w:r>
      <w:r>
        <w:br w:type="textWrapping"/>
      </w:r>
      <w:r>
        <w:t>4. Specify 'index.html' as the default root object.</w:t>
      </w:r>
      <w:r>
        <w:br w:type="textWrapping"/>
      </w:r>
      <w:r>
        <w:t>5. (Optional) Add your custom domain and attach an SSL certificate via ACM.</w:t>
      </w:r>
      <w:r>
        <w:br w:type="textWrapping"/>
      </w:r>
      <w:r>
        <w:t>6. Create distribution and use the provided CloudFront URL to access your site.</w:t>
      </w:r>
    </w:p>
    <w:p w14:paraId="7641B884">
      <w:pPr>
        <w:rPr>
          <w:sz w:val="24"/>
        </w:rPr>
      </w:pPr>
      <w:r>
        <w:fldChar w:fldCharType="begin"/>
      </w:r>
      <w:r>
        <w:instrText xml:space="preserve"> HYPERLINK "https://volodixitbucket.s3.ap-south-1.amazonaws.com/Starter+file+-+Grilli/Grilli/index.html" \o "https://volodixitbucket.s3.ap-south-1.amazonaws.com/Starter+file+-+Grilli/Grilli/index.html" </w:instrText>
      </w:r>
      <w:r>
        <w:fldChar w:fldCharType="separate"/>
      </w:r>
      <w:r>
        <w:rPr>
          <w:rStyle w:val="23"/>
        </w:rPr>
        <w:t>https://volodixitbucket.s3.ap-south-1.amazonaws.com/Starter+file+-+Grilli/Grilli/index.html</w:t>
      </w:r>
      <w:r>
        <w:rPr>
          <w:rStyle w:val="23"/>
        </w:rPr>
        <w:fldChar w:fldCharType="end"/>
      </w:r>
      <w:r>
        <w:rPr>
          <w:lang w:val="en-IN"/>
        </w:rPr>
        <w:t xml:space="preserve"> </w:t>
      </w:r>
      <w:r>
        <w:rPr>
          <w:sz w:val="24"/>
        </w:rPr>
        <w:br w:type="textWrapping"/>
      </w:r>
    </w:p>
    <w:p w14:paraId="646655BF">
      <w:r>
        <w:rPr>
          <w:lang w:val="en-IN" w:eastAsia="en-IN"/>
        </w:rPr>
        <mc:AlternateContent>
          <mc:Choice Requires="wps">
            <w:drawing>
              <wp:anchor distT="0" distB="0" distL="114300" distR="114300" simplePos="0" relativeHeight="251671552" behindDoc="0" locked="0" layoutInCell="1" allowOverlap="1">
                <wp:simplePos x="0" y="0"/>
                <wp:positionH relativeFrom="column">
                  <wp:posOffset>-678180</wp:posOffset>
                </wp:positionH>
                <wp:positionV relativeFrom="paragraph">
                  <wp:posOffset>140335</wp:posOffset>
                </wp:positionV>
                <wp:extent cx="6471285" cy="10948035"/>
                <wp:effectExtent l="0" t="0" r="0" b="0"/>
                <wp:wrapNone/>
                <wp:docPr id="22" name="文本框 28"/>
                <wp:cNvGraphicFramePr/>
                <a:graphic xmlns:a="http://schemas.openxmlformats.org/drawingml/2006/main">
                  <a:graphicData uri="http://schemas.microsoft.com/office/word/2010/wordprocessingShape">
                    <wps:wsp>
                      <wps:cNvSpPr txBox="1"/>
                      <wps:spPr bwMode="auto">
                        <a:xfrm>
                          <a:off x="0" y="0"/>
                          <a:ext cx="6471285" cy="10948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5B5EAA">
                            <w:pPr>
                              <w:pStyle w:val="2"/>
                              <w:rPr>
                                <w:rFonts w:ascii="Manrope Medium" w:hAnsi="Manrope Medium" w:eastAsia="SimSun" w:cs="Manrope Medium"/>
                                <w:color w:val="404040" w:themeColor="text1" w:themeTint="BF"/>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26" o:spt="202" type="#_x0000_t202" style="position:absolute;left:0pt;margin-left:-53.4pt;margin-top:11.05pt;height:862.05pt;width:509.55pt;z-index:251671552;mso-width-relative:page;mso-height-relative:page;" filled="f" stroked="f" coordsize="21600,21600" o:gfxdata="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ggbPcAAAADAEAAA8AAAAA&#10;AAAAAQAgAAAAIgAAAGRycy9kb3ducmV2LnhtbFBLAQIUABQAAAAIAIdO4kCjEafNSQIAAHgEAAAO&#10;AAAAAAAAAAEAIAAAACsBAABkcnMvZTJvRG9jLnhtbFBLBQYAAAAABgAGAFkBAADmBQAAAAA=&#10;">
                <v:fill on="f" focussize="0,0"/>
                <v:stroke on="f" weight="0.5pt"/>
                <v:imagedata o:title=""/>
                <o:lock v:ext="edit" aspectratio="f"/>
                <v:textbox>
                  <w:txbxContent>
                    <w:p w14:paraId="535B5EAA">
                      <w:pPr>
                        <w:pStyle w:val="2"/>
                        <w:rPr>
                          <w:rFonts w:ascii="Manrope Medium" w:hAnsi="Manrope Medium" w:eastAsia="SimSun" w:cs="Manrope Medium"/>
                          <w:color w:val="404040" w:themeColor="text1" w:themeTint="BF"/>
                          <w:shd w:val="clear" w:color="auto" w:fill="FFFFFF"/>
                          <w14:textFill>
                            <w14:solidFill>
                              <w14:schemeClr w14:val="tx1">
                                <w14:lumMod w14:val="75000"/>
                                <w14:lumOff w14:val="25000"/>
                              </w14:schemeClr>
                            </w14:solidFill>
                          </w14:textFill>
                        </w:rPr>
                      </w:pPr>
                    </w:p>
                  </w:txbxContent>
                </v:textbox>
              </v:shape>
            </w:pict>
          </mc:Fallback>
        </mc:AlternateContent>
      </w:r>
    </w:p>
    <w:p w14:paraId="07988423"/>
    <w:p w14:paraId="349D9855"/>
    <w:p w14:paraId="545578F1"/>
    <w:p w14:paraId="6811CE23"/>
    <w:p w14:paraId="14572B74">
      <w:pPr>
        <w:rPr>
          <w:lang w:val="en-IN"/>
        </w:rPr>
      </w:pPr>
      <w:r>
        <w:rPr>
          <w:lang w:val="en-IN" w:eastAsia="en-IN"/>
        </w:rPr>
        <w:drawing>
          <wp:inline distT="0" distB="0" distL="0" distR="0">
            <wp:extent cx="5261610" cy="2746375"/>
            <wp:effectExtent l="0" t="0" r="8890" b="9525"/>
            <wp:docPr id="23" name="Picture 47" descr="doc_pro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7" descr="doc_pro2..10"/>
                    <pic:cNvPicPr>
                      <a:picLocks noChangeAspect="1"/>
                    </pic:cNvPicPr>
                  </pic:nvPicPr>
                  <pic:blipFill>
                    <a:blip r:embed="rId15"/>
                    <a:stretch>
                      <a:fillRect/>
                    </a:stretch>
                  </pic:blipFill>
                  <pic:spPr>
                    <a:xfrm>
                      <a:off x="0" y="0"/>
                      <a:ext cx="5261610" cy="2746375"/>
                    </a:xfrm>
                    <a:prstGeom prst="rect">
                      <a:avLst/>
                    </a:prstGeom>
                  </pic:spPr>
                </pic:pic>
              </a:graphicData>
            </a:graphic>
          </wp:inline>
        </w:drawing>
      </w:r>
    </w:p>
    <w:p w14:paraId="05471F36"/>
    <w:p w14:paraId="5841E7A3">
      <w:pPr>
        <w:spacing w:before="240" w:after="240" w:line="360" w:lineRule="atLeast"/>
        <w:rPr>
          <w:rFonts w:ascii="Helvetica" w:hAnsi="Helvetica" w:eastAsia="Times New Roman" w:cs="Helvetica"/>
          <w:color w:val="16191F"/>
          <w:sz w:val="24"/>
          <w:lang w:eastAsia="en-IN"/>
        </w:rPr>
      </w:pPr>
      <w:r>
        <w:rPr>
          <w:rFonts w:ascii="Helvetica" w:hAnsi="Helvetica" w:eastAsia="Times New Roman" w:cs="Helvetica"/>
          <w:color w:val="16191F"/>
          <w:sz w:val="24"/>
          <w:lang w:eastAsia="en-IN"/>
        </w:rPr>
        <w:t xml:space="preserve">Now you have hosted a website on Amazon S3. This website is available at the Amazon S3 website endpoint. However, you might have a domain, that you want to use to serve the content from the website you created.  </w:t>
      </w:r>
    </w:p>
    <w:p w14:paraId="682CEFC9"/>
    <w:p w14:paraId="66A24A97"/>
    <w:p w14:paraId="01A11FF2"/>
    <w:p w14:paraId="7B3BBEB9"/>
    <w:p w14:paraId="763BAA85"/>
    <w:p w14:paraId="32E32C15"/>
    <w:p w14:paraId="468DE5C0"/>
    <w:p w14:paraId="0993F862">
      <w:r>
        <w:rPr>
          <w:lang w:val="en-IN" w:eastAsia="en-IN"/>
        </w:rPr>
        <mc:AlternateContent>
          <mc:Choice Requires="wps">
            <w:drawing>
              <wp:anchor distT="0" distB="0" distL="114300" distR="114300" simplePos="0" relativeHeight="251670528" behindDoc="0" locked="0" layoutInCell="1" allowOverlap="1">
                <wp:simplePos x="0" y="0"/>
                <wp:positionH relativeFrom="column">
                  <wp:posOffset>-570230</wp:posOffset>
                </wp:positionH>
                <wp:positionV relativeFrom="paragraph">
                  <wp:posOffset>270510</wp:posOffset>
                </wp:positionV>
                <wp:extent cx="6280785" cy="446405"/>
                <wp:effectExtent l="0" t="0" r="0" b="0"/>
                <wp:wrapNone/>
                <wp:docPr id="24" name="文本框 27"/>
                <wp:cNvGraphicFramePr/>
                <a:graphic xmlns:a="http://schemas.openxmlformats.org/drawingml/2006/main">
                  <a:graphicData uri="http://schemas.microsoft.com/office/word/2010/wordprocessingShape">
                    <wps:wsp>
                      <wps:cNvSpPr txBox="1"/>
                      <wps:spPr bwMode="auto">
                        <a:xfrm>
                          <a:off x="0" y="0"/>
                          <a:ext cx="6280785" cy="446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F96336">
                            <w:pPr>
                              <w:jc w:val="left"/>
                              <w:rPr>
                                <w:rFonts w:ascii="Mona-Sans Black" w:hAnsi="Mona-Sans Black" w:eastAsia="SimSun" w:cs="Mona-Sans Black"/>
                                <w:color w:val="404040" w:themeColor="text1" w:themeTint="BF"/>
                                <w:sz w:val="28"/>
                                <w:szCs w:val="28"/>
                                <w:shd w:val="clear" w:color="auto" w:fill="FFFFFF"/>
                                <w14:textFill>
                                  <w14:solidFill>
                                    <w14:schemeClr w14:val="tx1">
                                      <w14:lumMod w14:val="75000"/>
                                      <w14:lumOff w14:val="25000"/>
                                    </w14:schemeClr>
                                  </w14:solidFill>
                                </w14:textFill>
                              </w:rPr>
                            </w:pPr>
                            <w:r>
                              <w:rPr>
                                <w:rFonts w:ascii="Mona-Sans Black" w:hAnsi="Mona-Sans Black" w:eastAsia="SimSun" w:cs="Mona-Sans Black"/>
                                <w:color w:val="404040" w:themeColor="text1" w:themeTint="BF"/>
                                <w:sz w:val="28"/>
                                <w:szCs w:val="28"/>
                                <w:shd w:val="clear" w:color="auto" w:fill="FFFFFF"/>
                                <w14:textFill>
                                  <w14:solidFill>
                                    <w14:schemeClr w14:val="tx1">
                                      <w14:lumMod w14:val="75000"/>
                                      <w14:lumOff w14:val="25000"/>
                                    </w14:schemeClr>
                                  </w14:solidFill>
                                </w14:textFill>
                              </w:rPr>
                              <w:t>Keywords: Keyword 1; Keywords 2; Keyword 3 (use 3-4)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26" o:spt="202" type="#_x0000_t202" style="position:absolute;left:0pt;margin-left:-44.9pt;margin-top:21.3pt;height:35.15pt;width:494.55pt;z-index:251670528;mso-width-relative:page;mso-height-relative:page;" filled="f" stroked="f" coordsize="21600,21600" o:gfxdata="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LhZzDbAAAACgEAAA8AAAAAAAAA&#10;AQAgAAAAIgAAAGRycy9kb3ducmV2LnhtbFBLAQIUABQAAAAIAIdO4kDegPhPRwIAAHYEAAAOAAAA&#10;AAAAAAEAIAAAACoBAABkcnMvZTJvRG9jLnhtbFBLBQYAAAAABgAGAFkBAADjBQAAAAA=&#10;">
                <v:fill on="f" focussize="0,0"/>
                <v:stroke on="f" weight="0.5pt"/>
                <v:imagedata o:title=""/>
                <o:lock v:ext="edit" aspectratio="f"/>
                <v:textbox>
                  <w:txbxContent>
                    <w:p w14:paraId="19F96336">
                      <w:pPr>
                        <w:jc w:val="left"/>
                        <w:rPr>
                          <w:rFonts w:ascii="Mona-Sans Black" w:hAnsi="Mona-Sans Black" w:eastAsia="SimSun" w:cs="Mona-Sans Black"/>
                          <w:color w:val="404040" w:themeColor="text1" w:themeTint="BF"/>
                          <w:sz w:val="28"/>
                          <w:szCs w:val="28"/>
                          <w:shd w:val="clear" w:color="auto" w:fill="FFFFFF"/>
                          <w14:textFill>
                            <w14:solidFill>
                              <w14:schemeClr w14:val="tx1">
                                <w14:lumMod w14:val="75000"/>
                                <w14:lumOff w14:val="25000"/>
                              </w14:schemeClr>
                            </w14:solidFill>
                          </w14:textFill>
                        </w:rPr>
                      </w:pPr>
                      <w:r>
                        <w:rPr>
                          <w:rFonts w:ascii="Mona-Sans Black" w:hAnsi="Mona-Sans Black" w:eastAsia="SimSun" w:cs="Mona-Sans Black"/>
                          <w:color w:val="404040" w:themeColor="text1" w:themeTint="BF"/>
                          <w:sz w:val="28"/>
                          <w:szCs w:val="28"/>
                          <w:shd w:val="clear" w:color="auto" w:fill="FFFFFF"/>
                          <w14:textFill>
                            <w14:solidFill>
                              <w14:schemeClr w14:val="tx1">
                                <w14:lumMod w14:val="75000"/>
                                <w14:lumOff w14:val="25000"/>
                              </w14:schemeClr>
                            </w14:solidFill>
                          </w14:textFill>
                        </w:rPr>
                        <w:t>Keywords: Keyword 1; Keywords 2; Keyword 3 (use 3-4)</w:t>
                      </w:r>
                    </w:p>
                  </w:txbxContent>
                </v:textbox>
              </v:shape>
            </w:pict>
          </mc:Fallback>
        </mc:AlternateContent>
      </w:r>
      <w:r>
        <w:rPr>
          <w:lang w:val="en-IN" w:eastAsia="en-IN"/>
        </w:rPr>
        <mc:AlternateContent>
          <mc:Choice Requires="wps">
            <w:drawing>
              <wp:anchor distT="0" distB="0" distL="114300" distR="114300" simplePos="0" relativeHeight="251672576" behindDoc="0" locked="0" layoutInCell="1" allowOverlap="1">
                <wp:simplePos x="0" y="0"/>
                <wp:positionH relativeFrom="column">
                  <wp:posOffset>-501015</wp:posOffset>
                </wp:positionH>
                <wp:positionV relativeFrom="paragraph">
                  <wp:posOffset>-573405</wp:posOffset>
                </wp:positionV>
                <wp:extent cx="5121910" cy="1261110"/>
                <wp:effectExtent l="0" t="0" r="0" b="0"/>
                <wp:wrapNone/>
                <wp:docPr id="25" name="文本框 29"/>
                <wp:cNvGraphicFramePr/>
                <a:graphic xmlns:a="http://schemas.openxmlformats.org/drawingml/2006/main">
                  <a:graphicData uri="http://schemas.microsoft.com/office/word/2010/wordprocessingShape">
                    <wps:wsp>
                      <wps:cNvSpPr txBox="1"/>
                      <wps:spPr bwMode="auto">
                        <a:xfrm>
                          <a:off x="0" y="0"/>
                          <a:ext cx="5121910" cy="1261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B7AC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9" o:spid="_x0000_s1026" o:spt="202" type="#_x0000_t202" style="position:absolute;left:0pt;margin-left:-39.45pt;margin-top:-45.15pt;height:99.3pt;width:403.3pt;z-index:251672576;mso-width-relative:page;mso-height-relative:page;" filled="f" stroked="f" coordsize="21600,21600" o:gfxdata="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ZDNG2wAAAAsBAAAPAAAAAAAA&#10;AAEAIAAAACIAAABkcnMvZG93bnJldi54bWxQSwECFAAUAAAACACHTuJAroJIIUgCAAB3BAAADgAA&#10;AAAAAAABACAAAAAqAQAAZHJzL2Uyb0RvYy54bWxQSwUGAAAAAAYABgBZAQAA5AUAAAAA&#10;">
                <v:fill on="f" focussize="0,0"/>
                <v:stroke on="f" weight="0.5pt"/>
                <v:imagedata o:title=""/>
                <o:lock v:ext="edit" aspectratio="f"/>
                <v:textbox>
                  <w:txbxContent>
                    <w:p w14:paraId="5CB7AC5E"/>
                  </w:txbxContent>
                </v:textbox>
              </v:shape>
            </w:pict>
          </mc:Fallback>
        </mc:AlternateContent>
      </w:r>
    </w:p>
    <w:p w14:paraId="6BDB2A4C">
      <w:r>
        <w:rPr>
          <w:lang w:val="en-IN" w:eastAsia="en-IN"/>
        </w:rPr>
        <mc:AlternateContent>
          <mc:Choice Requires="wps">
            <w:drawing>
              <wp:anchor distT="0" distB="0" distL="114300" distR="114300" simplePos="0" relativeHeight="251683840" behindDoc="0" locked="0" layoutInCell="1" allowOverlap="1">
                <wp:simplePos x="0" y="0"/>
                <wp:positionH relativeFrom="column">
                  <wp:posOffset>-703580</wp:posOffset>
                </wp:positionH>
                <wp:positionV relativeFrom="paragraph">
                  <wp:posOffset>42545</wp:posOffset>
                </wp:positionV>
                <wp:extent cx="6209665" cy="767715"/>
                <wp:effectExtent l="0" t="0" r="635" b="6985"/>
                <wp:wrapNone/>
                <wp:docPr id="26" name="Rectangles 46"/>
                <wp:cNvGraphicFramePr/>
                <a:graphic xmlns:a="http://schemas.openxmlformats.org/drawingml/2006/main">
                  <a:graphicData uri="http://schemas.microsoft.com/office/word/2010/wordprocessingShape">
                    <wps:wsp>
                      <wps:cNvSpPr/>
                      <wps:spPr bwMode="auto">
                        <a:xfrm>
                          <a:off x="439420" y="8485505"/>
                          <a:ext cx="6209665" cy="767715"/>
                        </a:xfrm>
                        <a:prstGeom prst="rect">
                          <a:avLst/>
                        </a:prstGeom>
                        <a:solidFill>
                          <a:schemeClr val="bg1"/>
                        </a:solidFill>
                        <a:ln>
                          <a:noFill/>
                        </a:ln>
                      </wps:spPr>
                      <wps:style>
                        <a:lnRef idx="2">
                          <a:schemeClr val="accent1">
                            <a:lumMod val="75000"/>
                          </a:schemeClr>
                        </a:lnRef>
                        <a:fillRef idx="1">
                          <a:schemeClr val="accent1"/>
                        </a:fillRef>
                        <a:effectRef idx="0">
                          <a:srgbClr val="FFFFFF"/>
                        </a:effectRef>
                        <a:fontRef idx="minor">
                          <a:schemeClr val="lt1"/>
                        </a:fontRef>
                      </wps:style>
                      <wps:bodyPr rot="0">
                        <a:noAutofit/>
                      </wps:bodyPr>
                    </wps:wsp>
                  </a:graphicData>
                </a:graphic>
              </wp:anchor>
            </w:drawing>
          </mc:Choice>
          <mc:Fallback>
            <w:pict>
              <v:rect id="Rectangles 46" o:spid="_x0000_s1026" o:spt="1" style="position:absolute;left:0pt;margin-left:-55.4pt;margin-top:3.35pt;height:60.45pt;width:488.95pt;z-index:251683840;mso-width-relative:page;mso-height-relative:page;" fillcolor="#FFFFFF [3212]" filled="t" stroked="f" coordsize="21600,21600" o:gfxdata="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88Sc3YAAAACgEAAA8AAAAAAAAAAQAgAAAAIgAAAGRycy9kb3ducmV2&#10;LnhtbFBLAQIUABQAAAAIAIdO4kBm/hSR/AEAAO8DAAAOAAAAAAAAAAEAIAAAACcBAABkcnMvZTJv&#10;RG9jLnhtbFBLBQYAAAAABgAGAFkBAACVBQAAAAA=&#10;">
                <v:fill on="t" focussize="0,0"/>
                <v:stroke on="f" weight="1pt" miterlimit="8" joinstyle="miter"/>
                <v:imagedata o:title=""/>
                <o:lock v:ext="edit" aspectratio="f"/>
              </v:rect>
            </w:pict>
          </mc:Fallback>
        </mc:AlternateContent>
      </w:r>
    </w:p>
    <w:p w14:paraId="44F800EE"/>
    <w:p w14:paraId="662EB55C"/>
    <w:p w14:paraId="7C74D720"/>
    <w:p w14:paraId="65BCC9A7"/>
    <w:p w14:paraId="0108452A"/>
    <w:p w14:paraId="78CA7E08"/>
    <w:p w14:paraId="54938278"/>
    <w:p w14:paraId="31D56185"/>
    <w:p w14:paraId="2D45BB4E"/>
    <w:p w14:paraId="7F4A0D96"/>
    <w:p w14:paraId="1C8E87F3"/>
    <w:p w14:paraId="447A3729"/>
    <w:p w14:paraId="1394D151"/>
    <w:p w14:paraId="7A04D9E3"/>
    <w:p w14:paraId="19071B32"/>
    <w:p w14:paraId="4716C6A5"/>
    <w:p w14:paraId="1CB30B00"/>
    <w:p w14:paraId="080911F2"/>
    <w:p w14:paraId="7D551EA5"/>
    <w:p w14:paraId="05AF8C57"/>
    <w:p w14:paraId="432881B1"/>
    <w:p w14:paraId="47FDC18A"/>
    <w:p w14:paraId="779E6ADF"/>
    <w:p w14:paraId="1FA09D52"/>
    <w:p w14:paraId="0DA6CB71"/>
    <w:p w14:paraId="6EE834DB"/>
    <w:p w14:paraId="733B2A6F"/>
    <w:p w14:paraId="73BE26E8"/>
    <w:p w14:paraId="427CE290"/>
    <w:p w14:paraId="6F084A8A"/>
    <w:p w14:paraId="42B74E9D"/>
    <w:p w14:paraId="536D013C"/>
    <w:p w14:paraId="4182D6F4"/>
    <w:p w14:paraId="3E9EF761"/>
    <w:p w14:paraId="14AF1E3A"/>
    <w:p w14:paraId="7DA2FAB2"/>
    <w:p w14:paraId="16CA3269"/>
    <w:p w14:paraId="37207DE1"/>
    <w:p w14:paraId="29109715"/>
    <w:p w14:paraId="2E248F1A"/>
    <w:p w14:paraId="2EB59F6A">
      <w:r>
        <w:rPr>
          <w:lang w:val="en-IN" w:eastAsia="en-IN"/>
        </w:rPr>
        <mc:AlternateContent>
          <mc:Choice Requires="wps">
            <w:drawing>
              <wp:anchor distT="0" distB="0" distL="114300" distR="114300" simplePos="0" relativeHeight="251673600" behindDoc="0" locked="0" layoutInCell="1" allowOverlap="1">
                <wp:simplePos x="0" y="0"/>
                <wp:positionH relativeFrom="column">
                  <wp:posOffset>-643255</wp:posOffset>
                </wp:positionH>
                <wp:positionV relativeFrom="paragraph">
                  <wp:posOffset>-573405</wp:posOffset>
                </wp:positionV>
                <wp:extent cx="5121910" cy="760730"/>
                <wp:effectExtent l="0" t="0" r="0" b="0"/>
                <wp:wrapNone/>
                <wp:docPr id="27" name="文本框 22"/>
                <wp:cNvGraphicFramePr/>
                <a:graphic xmlns:a="http://schemas.openxmlformats.org/drawingml/2006/main">
                  <a:graphicData uri="http://schemas.microsoft.com/office/word/2010/wordprocessingShape">
                    <wps:wsp>
                      <wps:cNvSpPr txBox="1"/>
                      <wps:spPr bwMode="auto">
                        <a:xfrm>
                          <a:off x="0" y="0"/>
                          <a:ext cx="5121910" cy="760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854FAA">
                            <w:pPr>
                              <w:rPr>
                                <w:rFonts w:ascii="Mona-Sans Black" w:hAnsi="Mona-Sans Black" w:eastAsia="SimSun" w:cs="Mona-Sans Black"/>
                                <w:color w:val="E76F56"/>
                                <w:sz w:val="56"/>
                                <w:szCs w:val="5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26" o:spt="202" type="#_x0000_t202" style="position:absolute;left:0pt;margin-left:-50.65pt;margin-top:-45.15pt;height:59.9pt;width:403.3pt;z-index:251673600;mso-width-relative:page;mso-height-relative:page;" filled="f" stroked="f" coordsize="21600,21600" o:gfxdata="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V0ONV2gAAAAsBAAAPAAAAAAAA&#10;AAEAIAAAACIAAABkcnMvZG93bnJldi54bWxQSwECFAAUAAAACACHTuJAfPCM4kkCAAB2BAAADgAA&#10;AAAAAAABACAAAAApAQAAZHJzL2Uyb0RvYy54bWxQSwUGAAAAAAYABgBZAQAA5AUAAAAA&#10;">
                <v:fill on="f" focussize="0,0"/>
                <v:stroke on="f" weight="0.5pt"/>
                <v:imagedata o:title=""/>
                <o:lock v:ext="edit" aspectratio="f"/>
                <v:textbox>
                  <w:txbxContent>
                    <w:p w14:paraId="79854FAA">
                      <w:pPr>
                        <w:rPr>
                          <w:rFonts w:ascii="Mona-Sans Black" w:hAnsi="Mona-Sans Black" w:eastAsia="SimSun" w:cs="Mona-Sans Black"/>
                          <w:color w:val="E76F56"/>
                          <w:sz w:val="56"/>
                          <w:szCs w:val="56"/>
                          <w:shd w:val="clear" w:color="auto" w:fill="FFFFFF"/>
                        </w:rPr>
                      </w:pPr>
                    </w:p>
                  </w:txbxContent>
                </v:textbox>
              </v:shape>
            </w:pict>
          </mc:Fallback>
        </mc:AlternateContent>
      </w:r>
    </w:p>
    <w:p w14:paraId="380ECF76">
      <w:r>
        <w:rPr>
          <w:lang w:val="en-IN" w:eastAsia="en-IN"/>
        </w:rPr>
        <mc:AlternateContent>
          <mc:Choice Requires="wpg">
            <w:drawing>
              <wp:anchor distT="0" distB="0" distL="114300" distR="114300" simplePos="0" relativeHeight="251674624" behindDoc="0" locked="0" layoutInCell="1" allowOverlap="1">
                <wp:simplePos x="0" y="0"/>
                <wp:positionH relativeFrom="column">
                  <wp:posOffset>-643255</wp:posOffset>
                </wp:positionH>
                <wp:positionV relativeFrom="paragraph">
                  <wp:posOffset>447675</wp:posOffset>
                </wp:positionV>
                <wp:extent cx="6470650" cy="2019935"/>
                <wp:effectExtent l="0" t="0" r="0" b="0"/>
                <wp:wrapNone/>
                <wp:docPr id="28" name="组合 44"/>
                <wp:cNvGraphicFramePr/>
                <a:graphic xmlns:a="http://schemas.openxmlformats.org/drawingml/2006/main">
                  <a:graphicData uri="http://schemas.microsoft.com/office/word/2010/wordprocessingGroup">
                    <wpg:wgp>
                      <wpg:cNvGrpSpPr/>
                      <wpg:grpSpPr>
                        <a:xfrm>
                          <a:off x="0" y="0"/>
                          <a:ext cx="6470650" cy="2019935"/>
                          <a:chOff x="12618" y="19411"/>
                          <a:chExt cx="10190" cy="3181"/>
                        </a:xfrm>
                      </wpg:grpSpPr>
                      <wps:wsp>
                        <wps:cNvPr id="1" name="Text Box 1"/>
                        <wps:cNvSpPr txBox="1"/>
                        <wps:spPr bwMode="auto">
                          <a:xfrm>
                            <a:off x="12618" y="20350"/>
                            <a:ext cx="10191" cy="22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D274C7">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 name="Text Box 2"/>
                        <wps:cNvSpPr txBox="1"/>
                        <wps:spPr bwMode="auto">
                          <a:xfrm>
                            <a:off x="12618" y="19411"/>
                            <a:ext cx="8066" cy="8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6F4F49">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4" o:spid="_x0000_s1026" o:spt="203" style="position:absolute;left:0pt;margin-left:-50.65pt;margin-top:35.25pt;height:159.05pt;width:509.5pt;z-index:251674624;mso-width-relative:page;mso-height-relative:page;" coordorigin="12618,19411" coordsize="10190,3181" o:gfxdata="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vkm4E9sAAAALAQAADwAAAAAAAAABACAAAAAiAAAAZHJzL2Rvd25yZXYu&#10;eG1sUEsBAhQAFAAAAAgAh07iQNxqIHfcAgAARAgAAA4AAAAAAAAAAQAgAAAAKgEAAGRycy9lMm9E&#10;b2MueG1sUEsFBgAAAAAGAAYAWQEAAHgGAAAAAA==&#10;">
                <o:lock v:ext="edit" aspectratio="f"/>
                <v:shape id="_x0000_s1026" o:spid="_x0000_s1026" o:spt="202" type="#_x0000_t202" style="position:absolute;left:12618;top:20350;height:2243;width:10191;" filled="f" stroked="f" coordsize="21600,21600" o:gfxdata="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NyLx+5AAAA2gAA&#10;AA8AAAAAAAAAAQAgAAAAIgAAAGRycy9kb3ducmV2LnhtbFBLAQIUABQAAAAIAIdO4kAzLwWeOwAA&#10;ADkAAAAQAAAAAAAAAAEAIAAAAAgBAABkcnMvc2hhcGV4bWwueG1sUEsFBgAAAAAGAAYAWwEAALID&#10;AAAAAA==&#10;">
                  <v:fill on="f" focussize="0,0"/>
                  <v:stroke on="f" weight="0.5pt"/>
                  <v:imagedata o:title=""/>
                  <o:lock v:ext="edit" aspectratio="f"/>
                  <v:textbox>
                    <w:txbxContent>
                      <w:p w14:paraId="10D274C7">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v:textbox>
                </v:shape>
                <v:shape id="_x0000_s1026" o:spid="_x0000_s1026" o:spt="202" type="#_x0000_t202" style="position:absolute;left:12618;top:19411;height:899;width:8066;" filled="f" stroked="f" coordsize="21600,21600" o:gfxdata="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gsWi8AAAA&#10;2g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14:paraId="206F4F49">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p>
                    </w:txbxContent>
                  </v:textbox>
                </v:shape>
              </v:group>
            </w:pict>
          </mc:Fallback>
        </mc:AlternateContent>
      </w:r>
      <w:r>
        <w:rPr>
          <w:lang w:val="en-IN" w:eastAsia="en-IN"/>
        </w:rPr>
        <mc:AlternateContent>
          <mc:Choice Requires="wpg">
            <w:drawing>
              <wp:anchor distT="0" distB="0" distL="114300" distR="114300" simplePos="0" relativeHeight="251675648" behindDoc="0" locked="0" layoutInCell="1" allowOverlap="1">
                <wp:simplePos x="0" y="0"/>
                <wp:positionH relativeFrom="column">
                  <wp:posOffset>-643255</wp:posOffset>
                </wp:positionH>
                <wp:positionV relativeFrom="paragraph">
                  <wp:posOffset>2678430</wp:posOffset>
                </wp:positionV>
                <wp:extent cx="6470650" cy="1958975"/>
                <wp:effectExtent l="0" t="0" r="0" b="0"/>
                <wp:wrapNone/>
                <wp:docPr id="29" name="组合 43"/>
                <wp:cNvGraphicFramePr/>
                <a:graphic xmlns:a="http://schemas.openxmlformats.org/drawingml/2006/main">
                  <a:graphicData uri="http://schemas.microsoft.com/office/word/2010/wordprocessingGroup">
                    <wpg:wgp>
                      <wpg:cNvGrpSpPr/>
                      <wpg:grpSpPr>
                        <a:xfrm>
                          <a:off x="0" y="0"/>
                          <a:ext cx="6470650" cy="1958975"/>
                          <a:chOff x="12618" y="22650"/>
                          <a:chExt cx="10190" cy="3085"/>
                        </a:xfrm>
                      </wpg:grpSpPr>
                      <wps:wsp>
                        <wps:cNvPr id="30" name="Text Box 30"/>
                        <wps:cNvSpPr txBox="1"/>
                        <wps:spPr bwMode="auto">
                          <a:xfrm>
                            <a:off x="12618" y="23494"/>
                            <a:ext cx="10191" cy="22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2809D2">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Text Box 31"/>
                        <wps:cNvSpPr txBox="1"/>
                        <wps:spPr bwMode="auto">
                          <a:xfrm>
                            <a:off x="12618" y="22650"/>
                            <a:ext cx="9475" cy="8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F0BDE">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3" o:spid="_x0000_s1026" o:spt="203" style="position:absolute;left:0pt;margin-left:-50.65pt;margin-top:210.9pt;height:154.25pt;width:509.5pt;z-index:251675648;mso-width-relative:page;mso-height-relative:page;" coordorigin="12618,22650" coordsize="10190,3085" o:gfxdata="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PHN/etsAAAAMAQAADwAAAAAAAAABACAAAAAiAAAAZHJz&#10;L2Rvd25yZXYueG1sUEsBAhQAFAAAAAgAh07iQFqVpJblAgAASAgAAA4AAAAAAAAAAQAgAAAAKgEA&#10;AGRycy9lMm9Eb2MueG1sUEsFBgAAAAAGAAYAWQEAAIEGAAAAAA==&#10;">
                <o:lock v:ext="edit" aspectratio="f"/>
                <v:shape id="_x0000_s1026" o:spid="_x0000_s1026" o:spt="202" type="#_x0000_t202" style="position:absolute;left:12618;top:23494;height:2243;width:10191;" filled="f" stroked="f" coordsize="21600,21600" o:gfxdata="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EV4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14:paraId="502809D2">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v:textbox>
                </v:shape>
                <v:shape id="_x0000_s1026" o:spid="_x0000_s1026" o:spt="202" type="#_x0000_t202" style="position:absolute;left:12618;top:22650;height:899;width:9475;"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22EF0BDE">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p>
                    </w:txbxContent>
                  </v:textbox>
                </v:shape>
              </v:group>
            </w:pict>
          </mc:Fallback>
        </mc:AlternateContent>
      </w:r>
      <w:r>
        <w:rPr>
          <w:lang w:val="en-IN" w:eastAsia="en-IN"/>
        </w:rPr>
        <mc:AlternateContent>
          <mc:Choice Requires="wpg">
            <w:drawing>
              <wp:anchor distT="0" distB="0" distL="114300" distR="114300" simplePos="0" relativeHeight="251676672" behindDoc="0" locked="0" layoutInCell="1" allowOverlap="1">
                <wp:simplePos x="0" y="0"/>
                <wp:positionH relativeFrom="column">
                  <wp:posOffset>-643255</wp:posOffset>
                </wp:positionH>
                <wp:positionV relativeFrom="paragraph">
                  <wp:posOffset>4848225</wp:posOffset>
                </wp:positionV>
                <wp:extent cx="6470650" cy="2031365"/>
                <wp:effectExtent l="0" t="0" r="0" b="0"/>
                <wp:wrapNone/>
                <wp:docPr id="32" name="组合 45"/>
                <wp:cNvGraphicFramePr/>
                <a:graphic xmlns:a="http://schemas.openxmlformats.org/drawingml/2006/main">
                  <a:graphicData uri="http://schemas.microsoft.com/office/word/2010/wordprocessingGroup">
                    <wpg:wgp>
                      <wpg:cNvGrpSpPr/>
                      <wpg:grpSpPr>
                        <a:xfrm>
                          <a:off x="0" y="0"/>
                          <a:ext cx="6470650" cy="2031365"/>
                          <a:chOff x="12618" y="26341"/>
                          <a:chExt cx="10190" cy="3199"/>
                        </a:xfrm>
                      </wpg:grpSpPr>
                      <wps:wsp>
                        <wps:cNvPr id="33" name="Text Box 33"/>
                        <wps:cNvSpPr txBox="1"/>
                        <wps:spPr bwMode="auto">
                          <a:xfrm>
                            <a:off x="12618" y="27298"/>
                            <a:ext cx="10191" cy="22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3F707B">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Text Box 34"/>
                        <wps:cNvSpPr txBox="1"/>
                        <wps:spPr bwMode="auto">
                          <a:xfrm>
                            <a:off x="12618" y="26341"/>
                            <a:ext cx="9475" cy="8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F1CBA9">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r>
                                <w:rPr>
                                  <w:rFonts w:hint="eastAsia"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t>1.3 Add a short 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 o:spid="_x0000_s1026" o:spt="203" style="position:absolute;left:0pt;margin-left:-50.65pt;margin-top:381.75pt;height:159.95pt;width:509.5pt;z-index:251676672;mso-width-relative:page;mso-height-relative:page;" coordorigin="12618,26341" coordsize="10190,3199" o:gfxdata="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IM+Hg3QAAAA0BAAAPAAAAAAAAAAEAIAAAACIAAABk&#10;cnMvZG93bnJldi54bWxQSwECFAAUAAAACACHTuJAvkNtweUCAABICAAADgAAAAAAAAABACAAAAAs&#10;AQAAZHJzL2Uyb0RvYy54bWxQSwUGAAAAAAYABgBZAQAAgwYAAAAA&#10;">
                <o:lock v:ext="edit" aspectratio="f"/>
                <v:shape id="_x0000_s1026" o:spid="_x0000_s1026" o:spt="202" type="#_x0000_t202" style="position:absolute;left:12618;top:27298;height:2243;width:10191;"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363F707B">
                        <w:pPr>
                          <w:spacing w:line="360" w:lineRule="auto"/>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v:textbox>
                </v:shape>
                <v:shape id="_x0000_s1026" o:spid="_x0000_s1026" o:spt="202" type="#_x0000_t202" style="position:absolute;left:12618;top:26341;height:899;width:9475;"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61F1CBA9">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r>
                          <w:rPr>
                            <w:rFonts w:hint="eastAsia"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t>1.3 Add a short description</w:t>
                        </w:r>
                      </w:p>
                    </w:txbxContent>
                  </v:textbox>
                </v:shape>
              </v:group>
            </w:pict>
          </mc:Fallback>
        </mc:AlternateContent>
      </w:r>
    </w:p>
    <w:p w14:paraId="1BBC90F8"/>
    <w:p w14:paraId="2E070B9D"/>
    <w:p w14:paraId="58E59C2C"/>
    <w:p w14:paraId="6F4E2316"/>
    <w:p w14:paraId="74358D4F"/>
    <w:p w14:paraId="4D636EA5"/>
    <w:p w14:paraId="15035C97"/>
    <w:p w14:paraId="57D2A9BF"/>
    <w:p w14:paraId="79C71834"/>
    <w:p w14:paraId="226B4FD5"/>
    <w:p w14:paraId="662E286A"/>
    <w:p w14:paraId="307DB41C"/>
    <w:p w14:paraId="5B44AF79"/>
    <w:p w14:paraId="435EB467"/>
    <w:p w14:paraId="46FCE5EC"/>
    <w:p w14:paraId="03B1B134"/>
    <w:p w14:paraId="65239C60"/>
    <w:p w14:paraId="02C26AF2"/>
    <w:p w14:paraId="656E7D0A"/>
    <w:p w14:paraId="5F00D14A"/>
    <w:p w14:paraId="197C4B67"/>
    <w:p w14:paraId="5221F306"/>
    <w:p w14:paraId="6CFACCBC"/>
    <w:p w14:paraId="130B6466"/>
    <w:p w14:paraId="50588A4A"/>
    <w:p w14:paraId="01C480B2"/>
    <w:p w14:paraId="4F4BC71A"/>
    <w:p w14:paraId="19C5F7DA"/>
    <w:p w14:paraId="20B364DD"/>
    <w:p w14:paraId="050C330E"/>
    <w:p w14:paraId="6F506511"/>
    <w:p w14:paraId="4AA3E78C"/>
    <w:p w14:paraId="6671ADB9"/>
    <w:p w14:paraId="36D0C764"/>
    <w:p w14:paraId="48A58F0B"/>
    <w:p w14:paraId="2C7EF9ED"/>
    <w:p w14:paraId="4C4F59CE"/>
    <w:p w14:paraId="6CC27DC0"/>
    <w:p w14:paraId="30604B4C"/>
    <w:p w14:paraId="28E802C7"/>
    <w:p w14:paraId="45B6D6A7"/>
    <w:p w14:paraId="63F0874C"/>
    <w:p w14:paraId="0F5E3C47"/>
    <w:p w14:paraId="690F7468"/>
    <w:p w14:paraId="29B1CAD8"/>
    <w:p w14:paraId="39376A65"/>
    <w:p w14:paraId="430C0CDC">
      <w:r>
        <w:rPr>
          <w:lang w:val="en-IN" w:eastAsia="en-IN"/>
        </w:rPr>
        <mc:AlternateContent>
          <mc:Choice Requires="wps">
            <w:drawing>
              <wp:anchor distT="0" distB="0" distL="114300" distR="114300" simplePos="0" relativeHeight="251677696" behindDoc="0" locked="0" layoutInCell="1" allowOverlap="1">
                <wp:simplePos x="0" y="0"/>
                <wp:positionH relativeFrom="column">
                  <wp:posOffset>-621030</wp:posOffset>
                </wp:positionH>
                <wp:positionV relativeFrom="paragraph">
                  <wp:posOffset>-1365885</wp:posOffset>
                </wp:positionV>
                <wp:extent cx="5121910" cy="760730"/>
                <wp:effectExtent l="0" t="0" r="0" b="0"/>
                <wp:wrapNone/>
                <wp:docPr id="35" name="文本框 33"/>
                <wp:cNvGraphicFramePr/>
                <a:graphic xmlns:a="http://schemas.openxmlformats.org/drawingml/2006/main">
                  <a:graphicData uri="http://schemas.microsoft.com/office/word/2010/wordprocessingShape">
                    <wps:wsp>
                      <wps:cNvSpPr txBox="1"/>
                      <wps:spPr bwMode="auto">
                        <a:xfrm>
                          <a:off x="0" y="0"/>
                          <a:ext cx="5121910" cy="760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7DCC6D">
                            <w:pPr>
                              <w:jc w:val="left"/>
                              <w:rPr>
                                <w:rFonts w:ascii="Mona-Sans Black" w:hAnsi="Mona-Sans Black" w:eastAsia="SimSun" w:cs="Mona-Sans Black"/>
                                <w:color w:val="E76F56"/>
                                <w:sz w:val="56"/>
                                <w:szCs w:val="5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3" o:spid="_x0000_s1026" o:spt="202" type="#_x0000_t202" style="position:absolute;left:0pt;margin-left:-48.9pt;margin-top:-107.55pt;height:59.9pt;width:403.3pt;z-index:251677696;mso-width-relative:page;mso-height-relative:page;" filled="f" stroked="f" coordsize="21600,21600" o:gfxdata="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u92gS3AAAAAwBAAAPAAAA&#10;AAAAAAEAIAAAACIAAABkcnMvZG93bnJldi54bWxQSwECFAAUAAAACACHTuJAdxLIkUoCAAB2BAAA&#10;DgAAAAAAAAABACAAAAArAQAAZHJzL2Uyb0RvYy54bWxQSwUGAAAAAAYABgBZAQAA5wUAAAAA&#10;">
                <v:fill on="f" focussize="0,0"/>
                <v:stroke on="f" weight="0.5pt"/>
                <v:imagedata o:title=""/>
                <o:lock v:ext="edit" aspectratio="f"/>
                <v:textbox>
                  <w:txbxContent>
                    <w:p w14:paraId="677DCC6D">
                      <w:pPr>
                        <w:jc w:val="left"/>
                        <w:rPr>
                          <w:rFonts w:ascii="Mona-Sans Black" w:hAnsi="Mona-Sans Black" w:eastAsia="SimSun" w:cs="Mona-Sans Black"/>
                          <w:color w:val="E76F56"/>
                          <w:sz w:val="56"/>
                          <w:szCs w:val="56"/>
                          <w:shd w:val="clear" w:color="auto" w:fill="FFFFFF"/>
                        </w:rPr>
                      </w:pPr>
                    </w:p>
                  </w:txbxContent>
                </v:textbox>
              </v:shape>
            </w:pict>
          </mc:Fallback>
        </mc:AlternateContent>
      </w:r>
      <w:r>
        <w:rPr>
          <w:lang w:val="en-IN" w:eastAsia="en-IN"/>
        </w:rPr>
        <mc:AlternateContent>
          <mc:Choice Requires="wps">
            <w:drawing>
              <wp:anchor distT="0" distB="0" distL="114300" distR="114300" simplePos="0" relativeHeight="251679744" behindDoc="0" locked="0" layoutInCell="1" allowOverlap="1">
                <wp:simplePos x="0" y="0"/>
                <wp:positionH relativeFrom="column">
                  <wp:posOffset>-621030</wp:posOffset>
                </wp:positionH>
                <wp:positionV relativeFrom="paragraph">
                  <wp:posOffset>-384810</wp:posOffset>
                </wp:positionV>
                <wp:extent cx="5121910" cy="570865"/>
                <wp:effectExtent l="0" t="0" r="0" b="0"/>
                <wp:wrapNone/>
                <wp:docPr id="36" name="文本框 34"/>
                <wp:cNvGraphicFramePr/>
                <a:graphic xmlns:a="http://schemas.openxmlformats.org/drawingml/2006/main">
                  <a:graphicData uri="http://schemas.microsoft.com/office/word/2010/wordprocessingShape">
                    <wps:wsp>
                      <wps:cNvSpPr txBox="1"/>
                      <wps:spPr bwMode="auto">
                        <a:xfrm>
                          <a:off x="0" y="0"/>
                          <a:ext cx="5121910" cy="570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DE46A">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 o:spid="_x0000_s1026" o:spt="202" type="#_x0000_t202" style="position:absolute;left:0pt;margin-left:-48.9pt;margin-top:-30.3pt;height:44.95pt;width:403.3pt;z-index:251679744;mso-width-relative:page;mso-height-relative:page;" filled="f" stroked="f" coordsize="21600,21600" o:gfxdata="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91CO82wAAAAoBAAAPAAAAAAAA&#10;AAEAIAAAACIAAABkcnMvZG93bnJldi54bWxQSwECFAAUAAAACACHTuJAj6JrO0gCAAB2BAAADgAA&#10;AAAAAAABACAAAAAqAQAAZHJzL2Uyb0RvYy54bWxQSwUGAAAAAAYABgBZAQAA5AUAAAAA&#10;">
                <v:fill on="f" focussize="0,0"/>
                <v:stroke on="f" weight="0.5pt"/>
                <v:imagedata o:title=""/>
                <o:lock v:ext="edit" aspectratio="f"/>
                <v:textbox>
                  <w:txbxContent>
                    <w:p w14:paraId="358DE46A">
                      <w:pPr>
                        <w:rPr>
                          <w:rFonts w:ascii="Mona-Sans Black" w:hAnsi="Mona-Sans Black" w:eastAsia="SimSun" w:cs="Mona-Sans Black"/>
                          <w:color w:val="404040" w:themeColor="text1" w:themeTint="BF"/>
                          <w:sz w:val="52"/>
                          <w:szCs w:val="52"/>
                          <w:shd w:val="clear" w:color="auto" w:fill="FFFFFF"/>
                          <w14:textFill>
                            <w14:solidFill>
                              <w14:schemeClr w14:val="tx1">
                                <w14:lumMod w14:val="75000"/>
                                <w14:lumOff w14:val="25000"/>
                              </w14:schemeClr>
                            </w14:solidFill>
                          </w14:textFill>
                        </w:rPr>
                      </w:pPr>
                    </w:p>
                  </w:txbxContent>
                </v:textbox>
              </v:shape>
            </w:pict>
          </mc:Fallback>
        </mc:AlternateContent>
      </w:r>
      <w:r>
        <w:rPr>
          <w:lang w:val="en-IN" w:eastAsia="en-IN"/>
        </w:rPr>
        <mc:AlternateContent>
          <mc:Choice Requires="wps">
            <w:drawing>
              <wp:anchor distT="0" distB="0" distL="114300" distR="114300" simplePos="0" relativeHeight="251678720" behindDoc="0" locked="0" layoutInCell="1" allowOverlap="1">
                <wp:simplePos x="0" y="0"/>
                <wp:positionH relativeFrom="column">
                  <wp:posOffset>-621030</wp:posOffset>
                </wp:positionH>
                <wp:positionV relativeFrom="paragraph">
                  <wp:posOffset>406400</wp:posOffset>
                </wp:positionV>
                <wp:extent cx="6471285" cy="2090420"/>
                <wp:effectExtent l="0" t="0" r="0" b="0"/>
                <wp:wrapNone/>
                <wp:docPr id="37" name="文本框 35"/>
                <wp:cNvGraphicFramePr/>
                <a:graphic xmlns:a="http://schemas.openxmlformats.org/drawingml/2006/main">
                  <a:graphicData uri="http://schemas.microsoft.com/office/word/2010/wordprocessingShape">
                    <wps:wsp>
                      <wps:cNvSpPr txBox="1"/>
                      <wps:spPr bwMode="auto">
                        <a:xfrm>
                          <a:off x="0" y="0"/>
                          <a:ext cx="6471285" cy="2090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E57708">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5" o:spid="_x0000_s1026" o:spt="202" type="#_x0000_t202" style="position:absolute;left:0pt;margin-left:-48.9pt;margin-top:32pt;height:164.6pt;width:509.55pt;z-index:251678720;mso-width-relative:page;mso-height-relative:page;" filled="f" stroked="f" coordsize="21600,21600" o:gfxdata="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rHqqYNwAAAAKAQAADwAAAAAA&#10;AAABACAAAAAiAAAAZHJzL2Rvd25yZXYueG1sUEsBAhQAFAAAAAgAh07iQLBeAwhIAgAAdwQAAA4A&#10;AAAAAAAAAQAgAAAAKwEAAGRycy9lMm9Eb2MueG1sUEsFBgAAAAAGAAYAWQEAAOUFAAAAAA==&#10;">
                <v:fill on="f" focussize="0,0"/>
                <v:stroke on="f" weight="0.5pt"/>
                <v:imagedata o:title=""/>
                <o:lock v:ext="edit" aspectratio="f"/>
                <v:textbox>
                  <w:txbxContent>
                    <w:p w14:paraId="36E57708">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v:textbox>
              </v:shape>
            </w:pict>
          </mc:Fallback>
        </mc:AlternateContent>
      </w:r>
      <w:r>
        <w:rPr>
          <w:lang w:val="en-IN" w:eastAsia="en-IN"/>
        </w:rPr>
        <mc:AlternateContent>
          <mc:Choice Requires="wps">
            <w:drawing>
              <wp:anchor distT="0" distB="0" distL="114300" distR="114300" simplePos="0" relativeHeight="251680768" behindDoc="0" locked="0" layoutInCell="1" allowOverlap="1">
                <wp:simplePos x="0" y="0"/>
                <wp:positionH relativeFrom="column">
                  <wp:posOffset>-621030</wp:posOffset>
                </wp:positionH>
                <wp:positionV relativeFrom="paragraph">
                  <wp:posOffset>2717165</wp:posOffset>
                </wp:positionV>
                <wp:extent cx="6471285" cy="2090420"/>
                <wp:effectExtent l="0" t="0" r="0" b="0"/>
                <wp:wrapNone/>
                <wp:docPr id="38" name="文本框 36"/>
                <wp:cNvGraphicFramePr/>
                <a:graphic xmlns:a="http://schemas.openxmlformats.org/drawingml/2006/main">
                  <a:graphicData uri="http://schemas.microsoft.com/office/word/2010/wordprocessingShape">
                    <wps:wsp>
                      <wps:cNvSpPr txBox="1"/>
                      <wps:spPr bwMode="auto">
                        <a:xfrm>
                          <a:off x="0" y="0"/>
                          <a:ext cx="6471285" cy="2090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9FF036">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6" o:spid="_x0000_s1026" o:spt="202" type="#_x0000_t202" style="position:absolute;left:0pt;margin-left:-48.9pt;margin-top:213.95pt;height:164.6pt;width:509.55pt;z-index:251680768;mso-width-relative:page;mso-height-relative:page;" filled="f" stroked="f" coordsize="21600,21600" o:gfxdata="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IMS3DdAAAACwEAAA8AAAAA&#10;AAAAAQAgAAAAIgAAAGRycy9kb3ducmV2LnhtbFBLAQIUABQAAAAIAIdO4kA37KyrSAIAAHcEAAAO&#10;AAAAAAAAAAEAIAAAACwBAABkcnMvZTJvRG9jLnhtbFBLBQYAAAAABgAGAFkBAADmBQAAAAA=&#10;">
                <v:fill on="f" focussize="0,0"/>
                <v:stroke on="f" weight="0.5pt"/>
                <v:imagedata o:title=""/>
                <o:lock v:ext="edit" aspectratio="f"/>
                <v:textbox>
                  <w:txbxContent>
                    <w:p w14:paraId="409FF036">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v:textbox>
              </v:shape>
            </w:pict>
          </mc:Fallback>
        </mc:AlternateContent>
      </w:r>
    </w:p>
    <w:p w14:paraId="54E6E449"/>
    <w:p w14:paraId="1D68D98C"/>
    <w:p w14:paraId="4CC06F78"/>
    <w:p w14:paraId="0980962E"/>
    <w:p w14:paraId="01FC9B35"/>
    <w:p w14:paraId="2257E653"/>
    <w:p w14:paraId="4573843A"/>
    <w:p w14:paraId="391A7DFC"/>
    <w:p w14:paraId="2417DFEE"/>
    <w:p w14:paraId="4DDB0934">
      <w:pPr>
        <w:sectPr>
          <w:headerReference r:id="rId3" w:type="default"/>
          <w:pgSz w:w="11906" w:h="16838"/>
          <w:pgMar w:top="1440" w:right="1800" w:bottom="1440" w:left="1800" w:header="851" w:footer="992" w:gutter="0"/>
          <w:cols w:space="425" w:num="1"/>
        </w:sectPr>
      </w:pPr>
    </w:p>
    <w:p w14:paraId="5456F23D">
      <w:pPr>
        <w:sectPr>
          <w:pgSz w:w="11906" w:h="16838"/>
          <w:pgMar w:top="1440" w:right="1800" w:bottom="1440" w:left="1800" w:header="851" w:footer="992" w:gutter="0"/>
          <w:cols w:space="425" w:num="1"/>
        </w:sectPr>
      </w:pPr>
    </w:p>
    <w:p w14:paraId="29A52307">
      <w:r>
        <w:rPr>
          <w:lang w:val="en-IN" w:eastAsia="en-IN"/>
        </w:rPr>
        <mc:AlternateContent>
          <mc:Choice Requires="wps">
            <w:drawing>
              <wp:anchor distT="0" distB="0" distL="114300" distR="114300" simplePos="0" relativeHeight="251681792" behindDoc="0" locked="0" layoutInCell="1" allowOverlap="1">
                <wp:simplePos x="0" y="0"/>
                <wp:positionH relativeFrom="column">
                  <wp:posOffset>-621030</wp:posOffset>
                </wp:positionH>
                <wp:positionV relativeFrom="paragraph">
                  <wp:posOffset>3046730</wp:posOffset>
                </wp:positionV>
                <wp:extent cx="6471285" cy="2090420"/>
                <wp:effectExtent l="0" t="0" r="0" b="0"/>
                <wp:wrapNone/>
                <wp:docPr id="43" name="文本框 26"/>
                <wp:cNvGraphicFramePr/>
                <a:graphic xmlns:a="http://schemas.openxmlformats.org/drawingml/2006/main">
                  <a:graphicData uri="http://schemas.microsoft.com/office/word/2010/wordprocessingShape">
                    <wps:wsp>
                      <wps:cNvSpPr txBox="1"/>
                      <wps:spPr bwMode="auto">
                        <a:xfrm>
                          <a:off x="0" y="0"/>
                          <a:ext cx="6471285" cy="2090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BE6ADE">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6" o:spid="_x0000_s1026" o:spt="202" type="#_x0000_t202" style="position:absolute;left:0pt;margin-left:-48.9pt;margin-top:239.9pt;height:164.6pt;width:509.55pt;z-index:251681792;mso-width-relative:page;mso-height-relative:page;" filled="f" stroked="f" coordsize="21600,21600" o:gfxdata="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5Z17NwAAAALAQAADwAAAAAA&#10;AAABACAAAAAiAAAAZHJzL2Rvd25yZXYueG1sUEsBAhQAFAAAAAgAh07iQGkiCGtIAgAAdwQAAA4A&#10;AAAAAAAAAQAgAAAAKwEAAGRycy9lMm9Eb2MueG1sUEsFBgAAAAAGAAYAWQEAAOUFAAAAAA==&#10;">
                <v:fill on="f" focussize="0,0"/>
                <v:stroke on="f" weight="0.5pt"/>
                <v:imagedata o:title=""/>
                <o:lock v:ext="edit" aspectratio="f"/>
                <v:textbox>
                  <w:txbxContent>
                    <w:p w14:paraId="0EBE6ADE">
                      <w:pPr>
                        <w:rPr>
                          <w:rFonts w:ascii="Manrope Medium" w:hAnsi="Manrope Medium" w:eastAsia="SimSun" w:cs="Manrope Medium"/>
                          <w:color w:val="404040" w:themeColor="text1" w:themeTint="BF"/>
                          <w:sz w:val="20"/>
                          <w:szCs w:val="20"/>
                          <w:shd w:val="clear" w:color="auto" w:fill="FFFFFF"/>
                          <w14:textFill>
                            <w14:solidFill>
                              <w14:schemeClr w14:val="tx1">
                                <w14:lumMod w14:val="75000"/>
                                <w14:lumOff w14:val="25000"/>
                              </w14:schemeClr>
                            </w14:solidFill>
                          </w14:textFill>
                        </w:rPr>
                      </w:pPr>
                    </w:p>
                  </w:txbxContent>
                </v:textbox>
              </v:shape>
            </w:pict>
          </mc:Fallback>
        </mc:AlternateContent>
      </w:r>
    </w:p>
    <w:sectPr>
      <w:pgSz w:w="11906" w:h="16838"/>
      <w:pgMar w:top="1440" w:right="1800" w:bottom="1440" w:left="1800" w:header="851" w:footer="992" w:gutter="0"/>
      <w:cols w:space="425"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anrope Medium">
    <w:altName w:val="Segoe Print"/>
    <w:panose1 w:val="05040102010807070707"/>
    <w:charset w:val="00"/>
    <w:family w:val="auto"/>
    <w:pitch w:val="default"/>
    <w:sig w:usb0="00000000" w:usb1="00000000" w:usb2="00000000" w:usb3="00000000" w:csb0="00000000" w:csb1="00000000"/>
  </w:font>
  <w:font w:name="Mona-Sans Black">
    <w:altName w:val="Segoe Print"/>
    <w:panose1 w:val="05040102010807070707"/>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14EB7">
    <w:pPr>
      <w:pStyle w:val="22"/>
    </w:pPr>
    <w:r>
      <w:rPr>
        <w:sz w:val="21"/>
        <w:lang w:val="en-IN" w:eastAsia="en-IN"/>
      </w:rPr>
      <mc:AlternateContent>
        <mc:Choice Requires="wpg">
          <w:drawing>
            <wp:anchor distT="0" distB="0" distL="114300" distR="114300" simplePos="0" relativeHeight="251661312" behindDoc="1" locked="0" layoutInCell="1" allowOverlap="1">
              <wp:simplePos x="0" y="0"/>
              <wp:positionH relativeFrom="column">
                <wp:posOffset>-1165225</wp:posOffset>
              </wp:positionH>
              <wp:positionV relativeFrom="paragraph">
                <wp:posOffset>-581025</wp:posOffset>
              </wp:positionV>
              <wp:extent cx="7581900" cy="10719435"/>
              <wp:effectExtent l="0" t="0" r="0" b="5715"/>
              <wp:wrapNone/>
              <wp:docPr id="39" name="组合 20"/>
              <wp:cNvGraphicFramePr/>
              <a:graphic xmlns:a="http://schemas.openxmlformats.org/drawingml/2006/main">
                <a:graphicData uri="http://schemas.microsoft.com/office/word/2010/wordprocessingGroup">
                  <wpg:wgp>
                    <wpg:cNvGrpSpPr/>
                    <wpg:grpSpPr>
                      <a:xfrm>
                        <a:off x="0" y="0"/>
                        <a:ext cx="7581899" cy="10719435"/>
                        <a:chOff x="17037" y="257"/>
                        <a:chExt cx="11940" cy="16881"/>
                      </a:xfrm>
                    </wpg:grpSpPr>
                    <pic:pic xmlns:pic="http://schemas.openxmlformats.org/drawingml/2006/picture">
                      <pic:nvPicPr>
                        <pic:cNvPr id="40" name="图片 10"/>
                        <pic:cNvPicPr>
                          <a:picLocks noChangeAspect="1"/>
                        </pic:cNvPicPr>
                      </pic:nvPicPr>
                      <pic:blipFill>
                        <a:blip r:embed="rId1"/>
                        <a:stretch>
                          <a:fillRect/>
                        </a:stretch>
                      </pic:blipFill>
                      <pic:spPr>
                        <a:xfrm>
                          <a:off x="17037" y="257"/>
                          <a:ext cx="1239" cy="1242"/>
                        </a:xfrm>
                        <a:prstGeom prst="rect">
                          <a:avLst/>
                        </a:prstGeom>
                        <a:noFill/>
                        <a:ln>
                          <a:noFill/>
                        </a:ln>
                      </pic:spPr>
                    </pic:pic>
                    <pic:pic xmlns:pic="http://schemas.openxmlformats.org/drawingml/2006/picture">
                      <pic:nvPicPr>
                        <pic:cNvPr id="41" name="图片 9"/>
                        <pic:cNvPicPr>
                          <a:picLocks noChangeAspect="1"/>
                        </pic:cNvPicPr>
                      </pic:nvPicPr>
                      <pic:blipFill>
                        <a:blip r:embed="rId2"/>
                        <a:stretch>
                          <a:fillRect/>
                        </a:stretch>
                      </pic:blipFill>
                      <pic:spPr>
                        <a:xfrm>
                          <a:off x="27033" y="16500"/>
                          <a:ext cx="1944" cy="638"/>
                        </a:xfrm>
                        <a:prstGeom prst="rect">
                          <a:avLst/>
                        </a:prstGeom>
                        <a:noFill/>
                        <a:ln>
                          <a:noFill/>
                        </a:ln>
                      </pic:spPr>
                    </pic:pic>
                  </wpg:wgp>
                </a:graphicData>
              </a:graphic>
            </wp:anchor>
          </w:drawing>
        </mc:Choice>
        <mc:Fallback>
          <w:pict>
            <v:group id="组合 20" o:spid="_x0000_s1026" o:spt="203" style="position:absolute;left:0pt;margin-left:-91.75pt;margin-top:-45.75pt;height:844.05pt;width:597pt;z-index:-251655168;mso-width-relative:page;mso-height-relative:page;" coordorigin="17037,257" coordsize="11940,16881" o:gfxdata="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">
              <o:lock v:ext="edit" aspectratio="f"/>
              <v:shape id="图片 10" o:spid="_x0000_s1026" o:spt="75" type="#_x0000_t75" style="position:absolute;left:17037;top:257;height:1242;width:1239;" filled="f" o:preferrelative="t" stroked="f" coordsize="21600,21600" o:gfxdata="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zsL+8AAAA&#10;2wAAAA8AAAAAAAAAAQAgAAAAIgAAAGRycy9kb3ducmV2LnhtbFBLAQIUABQAAAAIAIdO4kAzLwWe&#10;OwAAADkAAAAQAAAAAAAAAAEAIAAAAAsBAABkcnMvc2hhcGV4bWwueG1sUEsFBgAAAAAGAAYAWwEA&#10;ALUDAAAAAA==&#10;">
                <v:fill on="f" focussize="0,0"/>
                <v:stroke on="f"/>
                <v:imagedata r:id="rId1" o:title=""/>
                <o:lock v:ext="edit" aspectratio="t"/>
              </v:shape>
              <v:shape id="图片 9" o:spid="_x0000_s1026" o:spt="75" type="#_x0000_t75" style="position:absolute;left:27033;top:16500;height:638;width:1944;" filled="f" o:preferrelative="t" stroked="f" coordsize="21600,21600" o:gfxdata="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wjbU74A&#10;AADbAAAADwAAAAAAAAABACAAAAAiAAAAZHJzL2Rvd25yZXYueG1sUEsBAhQAFAAAAAgAh07iQDMv&#10;BZ47AAAAOQAAABAAAAAAAAAAAQAgAAAADQEAAGRycy9zaGFwZXhtbC54bWxQSwUGAAAAAAYABgBb&#10;AQAAtwMAAAAA&#10;">
                <v:fill on="f" focussize="0,0"/>
                <v:stroke on="f"/>
                <v:imagedata r:id="rId2" o:title=""/>
                <o:lock v:ext="edit" aspectratio="t"/>
              </v:shape>
            </v:group>
          </w:pict>
        </mc:Fallback>
      </mc:AlternateContent>
    </w:r>
    <w:r>
      <w:rPr>
        <w:lang w:val="en-IN" w:eastAsia="en-IN"/>
      </w:rPr>
      <w:drawing>
        <wp:anchor distT="0" distB="0" distL="114300" distR="114300" simplePos="0" relativeHeight="251659264" behindDoc="1" locked="0" layoutInCell="1" allowOverlap="1">
          <wp:simplePos x="0" y="0"/>
          <wp:positionH relativeFrom="column">
            <wp:posOffset>-1131570</wp:posOffset>
          </wp:positionH>
          <wp:positionV relativeFrom="paragraph">
            <wp:posOffset>-547370</wp:posOffset>
          </wp:positionV>
          <wp:extent cx="7554595" cy="10685780"/>
          <wp:effectExtent l="0" t="0" r="8255" b="1270"/>
          <wp:wrapNone/>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
                  <a:stretch>
                    <a:fillRect/>
                  </a:stretch>
                </pic:blipFill>
                <pic:spPr>
                  <a:xfrm>
                    <a:off x="0" y="0"/>
                    <a:ext cx="7554595" cy="1068578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312"/>
        </w:tabs>
      </w:p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
    <w:nsid w:val="BF205925"/>
    <w:multiLevelType w:val="multilevel"/>
    <w:tmpl w:val="BF205925"/>
    <w:lvl w:ilvl="0" w:tentative="0">
      <w:start w:val="4"/>
      <w:numFmt w:val="decimal"/>
      <w:lvlText w:val="%1."/>
      <w:lvlJc w:val="left"/>
      <w:pPr>
        <w:tabs>
          <w:tab w:val="left" w:pos="312"/>
        </w:tabs>
      </w:p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2">
    <w:nsid w:val="CF092B84"/>
    <w:multiLevelType w:val="multilevel"/>
    <w:tmpl w:val="CF092B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053208E"/>
    <w:multiLevelType w:val="multilevel"/>
    <w:tmpl w:val="0053208E"/>
    <w:lvl w:ilvl="0" w:tentative="0">
      <w:start w:val="1"/>
      <w:numFmt w:val="bullet"/>
      <w:pStyle w:val="24"/>
      <w:lvlText w:val=""/>
      <w:lvlJc w:val="left"/>
      <w:pPr>
        <w:tabs>
          <w:tab w:val="left" w:pos="360"/>
        </w:tabs>
        <w:ind w:left="360" w:hanging="36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4">
    <w:nsid w:val="0248C179"/>
    <w:multiLevelType w:val="multilevel"/>
    <w:tmpl w:val="0248C179"/>
    <w:lvl w:ilvl="0" w:tentative="0">
      <w:start w:val="1"/>
      <w:numFmt w:val="decimal"/>
      <w:suff w:val="space"/>
      <w:lvlText w:val="%1."/>
      <w:lvlJc w:val="left"/>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5">
    <w:nsid w:val="03D62ECE"/>
    <w:multiLevelType w:val="multilevel"/>
    <w:tmpl w:val="03D62ECE"/>
    <w:lvl w:ilvl="0" w:tentative="0">
      <w:start w:val="1"/>
      <w:numFmt w:val="upperLetter"/>
      <w:suff w:val="space"/>
      <w:lvlText w:val="%1)"/>
      <w:lvlJc w:val="left"/>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6">
    <w:nsid w:val="25B654F3"/>
    <w:multiLevelType w:val="multilevel"/>
    <w:tmpl w:val="25B654F3"/>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9ADCABA"/>
    <w:multiLevelType w:val="multilevel"/>
    <w:tmpl w:val="59ADCA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2183CF9"/>
    <w:multiLevelType w:val="multilevel"/>
    <w:tmpl w:val="72183CF9"/>
    <w:lvl w:ilvl="0" w:tentative="0">
      <w:start w:val="1"/>
      <w:numFmt w:val="decimal"/>
      <w:suff w:val="space"/>
      <w:lvlText w:val="%1."/>
      <w:lvlJc w:val="left"/>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characterSpacingControl w:val="doNotCompress"/>
  <w:compat>
    <w:balanceSingleByteDoubleByteWidth/>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96D7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heme="minorHAnsi" w:hAnsiTheme="minorHAnsi" w:eastAsiaTheme="minorEastAsia" w:cstheme="minorBidi"/>
      <w:sz w:val="21"/>
      <w:szCs w:val="24"/>
      <w:lang w:val="en-US" w:eastAsia="zh-CN" w:bidi="ar-SA"/>
    </w:rPr>
  </w:style>
  <w:style w:type="paragraph" w:styleId="2">
    <w:name w:val="heading 1"/>
    <w:basedOn w:val="1"/>
    <w:next w:val="1"/>
    <w:qFormat/>
    <w:uiPriority w:val="9"/>
    <w:pPr>
      <w:keepNext/>
      <w:keepLines/>
      <w:spacing w:before="48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165"/>
    <w:unhideWhenUsed/>
    <w:qFormat/>
    <w:uiPriority w:val="9"/>
    <w:pPr>
      <w:keepNext/>
      <w:keepLines/>
      <w:spacing w:before="160" w:after="80"/>
      <w:outlineLvl w:val="1"/>
    </w:pPr>
    <w:rPr>
      <w:rFonts w:ascii="Arial" w:hAnsi="Arial" w:eastAsia="Arial" w:cs="Arial"/>
      <w:color w:val="2E75B6" w:themeColor="accent1" w:themeShade="BF"/>
      <w:sz w:val="32"/>
      <w:szCs w:val="32"/>
    </w:rPr>
  </w:style>
  <w:style w:type="paragraph" w:styleId="4">
    <w:name w:val="heading 3"/>
    <w:basedOn w:val="1"/>
    <w:next w:val="1"/>
    <w:link w:val="166"/>
    <w:unhideWhenUsed/>
    <w:qFormat/>
    <w:uiPriority w:val="9"/>
    <w:pPr>
      <w:keepNext/>
      <w:keepLines/>
      <w:spacing w:before="160" w:after="80"/>
      <w:outlineLvl w:val="2"/>
    </w:pPr>
    <w:rPr>
      <w:rFonts w:ascii="Arial" w:hAnsi="Arial" w:eastAsia="Arial" w:cs="Arial"/>
      <w:color w:val="2E75B6" w:themeColor="accent1" w:themeShade="BF"/>
      <w:sz w:val="28"/>
      <w:szCs w:val="28"/>
    </w:rPr>
  </w:style>
  <w:style w:type="paragraph" w:styleId="5">
    <w:name w:val="heading 4"/>
    <w:basedOn w:val="1"/>
    <w:next w:val="1"/>
    <w:link w:val="167"/>
    <w:unhideWhenUsed/>
    <w:qFormat/>
    <w:uiPriority w:val="9"/>
    <w:pPr>
      <w:keepNext/>
      <w:keepLines/>
      <w:spacing w:before="80" w:after="40"/>
      <w:outlineLvl w:val="3"/>
    </w:pPr>
    <w:rPr>
      <w:rFonts w:ascii="Arial" w:hAnsi="Arial" w:eastAsia="Arial" w:cs="Arial"/>
      <w:i/>
      <w:iCs/>
      <w:color w:val="2E75B6" w:themeColor="accent1" w:themeShade="BF"/>
    </w:rPr>
  </w:style>
  <w:style w:type="paragraph" w:styleId="6">
    <w:name w:val="heading 5"/>
    <w:basedOn w:val="1"/>
    <w:next w:val="1"/>
    <w:link w:val="168"/>
    <w:unhideWhenUsed/>
    <w:qFormat/>
    <w:uiPriority w:val="9"/>
    <w:pPr>
      <w:keepNext/>
      <w:keepLines/>
      <w:spacing w:before="80" w:after="40"/>
      <w:outlineLvl w:val="4"/>
    </w:pPr>
    <w:rPr>
      <w:rFonts w:ascii="Arial" w:hAnsi="Arial" w:eastAsia="Arial" w:cs="Arial"/>
      <w:color w:val="2E75B6" w:themeColor="accent1" w:themeShade="BF"/>
    </w:rPr>
  </w:style>
  <w:style w:type="paragraph" w:styleId="7">
    <w:name w:val="heading 6"/>
    <w:basedOn w:val="1"/>
    <w:next w:val="1"/>
    <w:link w:val="169"/>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70"/>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71"/>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72"/>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13">
    <w:name w:val="Balloon Text"/>
    <w:basedOn w:val="1"/>
    <w:link w:val="192"/>
    <w:uiPriority w:val="0"/>
    <w:rPr>
      <w:rFonts w:ascii="Tahoma" w:hAnsi="Tahoma" w:cs="Tahoma"/>
      <w:sz w:val="16"/>
      <w:szCs w:val="16"/>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Emphasis"/>
    <w:basedOn w:val="11"/>
    <w:qFormat/>
    <w:uiPriority w:val="20"/>
    <w:rPr>
      <w:i/>
      <w:iCs/>
    </w:rPr>
  </w:style>
  <w:style w:type="character" w:styleId="16">
    <w:name w:val="endnote reference"/>
    <w:basedOn w:val="11"/>
    <w:semiHidden/>
    <w:unhideWhenUsed/>
    <w:uiPriority w:val="99"/>
    <w:rPr>
      <w:vertAlign w:val="superscript"/>
    </w:rPr>
  </w:style>
  <w:style w:type="paragraph" w:styleId="17">
    <w:name w:val="endnote text"/>
    <w:basedOn w:val="1"/>
    <w:link w:val="188"/>
    <w:semiHidden/>
    <w:unhideWhenUsed/>
    <w:uiPriority w:val="99"/>
    <w:pPr>
      <w:spacing w:after="0" w:line="240" w:lineRule="auto"/>
    </w:pPr>
    <w:rPr>
      <w:sz w:val="20"/>
      <w:szCs w:val="20"/>
    </w:rPr>
  </w:style>
  <w:style w:type="character" w:styleId="18">
    <w:name w:val="FollowedHyperlink"/>
    <w:basedOn w:val="11"/>
    <w:semiHidden/>
    <w:unhideWhenUsed/>
    <w:uiPriority w:val="99"/>
    <w:rPr>
      <w:color w:val="954F72" w:themeColor="followedHyperlink"/>
      <w:u w:val="single"/>
      <w14:textFill>
        <w14:solidFill>
          <w14:schemeClr w14:val="folHlink"/>
        </w14:solidFill>
      </w14:textFill>
    </w:rPr>
  </w:style>
  <w:style w:type="paragraph" w:styleId="19">
    <w:name w:val="footer"/>
    <w:basedOn w:val="1"/>
    <w:qFormat/>
    <w:uiPriority w:val="0"/>
    <w:pPr>
      <w:tabs>
        <w:tab w:val="center" w:pos="4153"/>
        <w:tab w:val="right" w:pos="8306"/>
      </w:tabs>
      <w:jc w:val="left"/>
    </w:pPr>
    <w:rPr>
      <w:sz w:val="18"/>
    </w:rPr>
  </w:style>
  <w:style w:type="character" w:styleId="20">
    <w:name w:val="footnote reference"/>
    <w:basedOn w:val="11"/>
    <w:semiHidden/>
    <w:unhideWhenUsed/>
    <w:uiPriority w:val="99"/>
    <w:rPr>
      <w:vertAlign w:val="superscript"/>
    </w:rPr>
  </w:style>
  <w:style w:type="paragraph" w:styleId="21">
    <w:name w:val="footnote text"/>
    <w:basedOn w:val="1"/>
    <w:link w:val="187"/>
    <w:semiHidden/>
    <w:unhideWhenUsed/>
    <w:uiPriority w:val="99"/>
    <w:pPr>
      <w:spacing w:after="0" w:line="240" w:lineRule="auto"/>
    </w:pPr>
    <w:rPr>
      <w:sz w:val="20"/>
      <w:szCs w:val="20"/>
    </w:rPr>
  </w:style>
  <w:style w:type="paragraph" w:styleId="22">
    <w:name w:val="header"/>
    <w:basedOn w:val="1"/>
    <w:qFormat/>
    <w:uiPriority w:val="0"/>
    <w:pPr>
      <w:pBdr>
        <w:top w:val="none" w:color="000000" w:sz="0" w:space="1"/>
        <w:left w:val="none" w:color="000000" w:sz="0" w:space="4"/>
        <w:bottom w:val="none" w:color="000000" w:sz="0" w:space="1"/>
        <w:right w:val="none" w:color="000000" w:sz="0" w:space="4"/>
      </w:pBdr>
      <w:tabs>
        <w:tab w:val="center" w:pos="4153"/>
        <w:tab w:val="right" w:pos="8306"/>
      </w:tabs>
    </w:pPr>
    <w:rPr>
      <w:sz w:val="18"/>
    </w:rPr>
  </w:style>
  <w:style w:type="character" w:styleId="23">
    <w:name w:val="Hyperlink"/>
    <w:basedOn w:val="11"/>
    <w:qFormat/>
    <w:uiPriority w:val="0"/>
    <w:rPr>
      <w:color w:val="0000FF"/>
      <w:u w:val="single"/>
    </w:rPr>
  </w:style>
  <w:style w:type="paragraph" w:styleId="24">
    <w:name w:val="List Bullet"/>
    <w:basedOn w:val="1"/>
    <w:qFormat/>
    <w:uiPriority w:val="0"/>
    <w:pPr>
      <w:numPr>
        <w:ilvl w:val="0"/>
        <w:numId w:val="1"/>
      </w:numPr>
    </w:pPr>
  </w:style>
  <w:style w:type="character" w:styleId="25">
    <w:name w:val="Strong"/>
    <w:basedOn w:val="11"/>
    <w:qFormat/>
    <w:uiPriority w:val="22"/>
    <w:rPr>
      <w:b/>
      <w:bCs/>
    </w:rPr>
  </w:style>
  <w:style w:type="paragraph" w:styleId="26">
    <w:name w:val="Subtitle"/>
    <w:basedOn w:val="1"/>
    <w:next w:val="1"/>
    <w:link w:val="174"/>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27">
    <w:name w:val="Table Grid"/>
    <w:basedOn w:val="1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28">
    <w:name w:val="table of figures"/>
    <w:basedOn w:val="1"/>
    <w:next w:val="1"/>
    <w:unhideWhenUsed/>
    <w:uiPriority w:val="99"/>
    <w:pPr>
      <w:spacing w:after="0" w:afterAutospacing="0"/>
    </w:pPr>
  </w:style>
  <w:style w:type="paragraph" w:styleId="29">
    <w:name w:val="Title"/>
    <w:basedOn w:val="1"/>
    <w:next w:val="1"/>
    <w:qFormat/>
    <w:uiPriority w:val="10"/>
    <w:pPr>
      <w:pBdr>
        <w:bottom w:val="single" w:color="5B9BD5" w:themeColor="accent1" w:sz="8" w:space="4"/>
      </w:pBdr>
      <w:spacing w:after="300"/>
      <w:contextualSpacing/>
    </w:pPr>
    <w:rPr>
      <w:rFonts w:asciiTheme="majorHAnsi" w:hAnsiTheme="majorHAnsi" w:eastAsiaTheme="majorEastAsia" w:cstheme="majorBidi"/>
      <w:color w:val="333F50" w:themeColor="text2" w:themeShade="BF"/>
      <w:spacing w:val="5"/>
      <w:sz w:val="52"/>
      <w:szCs w:val="52"/>
    </w:rPr>
  </w:style>
  <w:style w:type="paragraph" w:styleId="30">
    <w:name w:val="toc 1"/>
    <w:basedOn w:val="1"/>
    <w:next w:val="1"/>
    <w:unhideWhenUsed/>
    <w:uiPriority w:val="39"/>
    <w:pPr>
      <w:spacing w:after="100"/>
    </w:pPr>
  </w:style>
  <w:style w:type="paragraph" w:styleId="31">
    <w:name w:val="toc 2"/>
    <w:basedOn w:val="1"/>
    <w:next w:val="1"/>
    <w:unhideWhenUsed/>
    <w:uiPriority w:val="39"/>
    <w:pPr>
      <w:spacing w:after="100"/>
      <w:ind w:left="220"/>
    </w:pPr>
  </w:style>
  <w:style w:type="paragraph" w:styleId="32">
    <w:name w:val="toc 3"/>
    <w:basedOn w:val="1"/>
    <w:next w:val="1"/>
    <w:unhideWhenUsed/>
    <w:uiPriority w:val="39"/>
    <w:pPr>
      <w:spacing w:after="100"/>
      <w:ind w:left="440"/>
    </w:pPr>
  </w:style>
  <w:style w:type="paragraph" w:styleId="33">
    <w:name w:val="toc 4"/>
    <w:basedOn w:val="1"/>
    <w:next w:val="1"/>
    <w:unhideWhenUsed/>
    <w:uiPriority w:val="39"/>
    <w:pPr>
      <w:spacing w:after="100"/>
      <w:ind w:left="660"/>
    </w:pPr>
  </w:style>
  <w:style w:type="paragraph" w:styleId="34">
    <w:name w:val="toc 5"/>
    <w:basedOn w:val="1"/>
    <w:next w:val="1"/>
    <w:unhideWhenUsed/>
    <w:uiPriority w:val="39"/>
    <w:pPr>
      <w:spacing w:after="100"/>
      <w:ind w:left="880"/>
    </w:pPr>
  </w:style>
  <w:style w:type="paragraph" w:styleId="35">
    <w:name w:val="toc 6"/>
    <w:basedOn w:val="1"/>
    <w:next w:val="1"/>
    <w:unhideWhenUsed/>
    <w:uiPriority w:val="39"/>
    <w:pPr>
      <w:spacing w:after="100"/>
      <w:ind w:left="1100"/>
    </w:pPr>
  </w:style>
  <w:style w:type="paragraph" w:styleId="36">
    <w:name w:val="toc 7"/>
    <w:basedOn w:val="1"/>
    <w:next w:val="1"/>
    <w:unhideWhenUsed/>
    <w:uiPriority w:val="39"/>
    <w:pPr>
      <w:spacing w:after="100"/>
      <w:ind w:left="1320"/>
    </w:pPr>
  </w:style>
  <w:style w:type="paragraph" w:styleId="37">
    <w:name w:val="toc 8"/>
    <w:basedOn w:val="1"/>
    <w:next w:val="1"/>
    <w:unhideWhenUsed/>
    <w:uiPriority w:val="39"/>
    <w:pPr>
      <w:spacing w:after="100"/>
      <w:ind w:left="1540"/>
    </w:pPr>
  </w:style>
  <w:style w:type="paragraph" w:styleId="38">
    <w:name w:val="toc 9"/>
    <w:basedOn w:val="1"/>
    <w:next w:val="1"/>
    <w:unhideWhenUsed/>
    <w:uiPriority w:val="39"/>
    <w:pPr>
      <w:spacing w:after="100"/>
      <w:ind w:left="1760"/>
    </w:pPr>
  </w:style>
  <w:style w:type="table" w:customStyle="1" w:styleId="39">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0">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shd w:val="clear" w:color="F1F1F1" w:themeColor="text1" w:themeTint="0D" w:fill="F1F1F1" w:themeFill="text1" w:themeFillTint="0D"/>
      </w:tcPr>
    </w:tblStylePr>
    <w:tblStylePr w:type="band2Vert">
      <w:tblPr/>
    </w:tblStylePr>
    <w:tblStylePr w:type="band1Horz">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1">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2">
    <w:name w:val="Plain Table 3"/>
    <w:basedOn w:val="12"/>
    <w:uiPriority w:val="99"/>
    <w:pPr>
      <w:spacing w:after="0" w:line="240" w:lineRule="auto"/>
    </w:pPr>
    <w:tblPr/>
    <w:tblStylePr w:type="firstRow">
      <w:rPr>
        <w:b/>
        <w:caps/>
        <w:color w:val="404040"/>
      </w:rPr>
      <w:tblPr/>
      <w:tcPr>
        <w:tcBorders>
          <w:top w:val="nil"/>
          <w:left w:val="nil"/>
          <w:bottom w:val="single" w:color="404040" w:sz="4" w:space="0"/>
          <w:right w:val="nil"/>
        </w:tcBorders>
      </w:tcPr>
    </w:tblStylePr>
    <w:tblStylePr w:type="lastRow">
      <w:rPr>
        <w:b/>
        <w:caps/>
        <w:color w:val="404040"/>
      </w:rPr>
      <w:tblPr/>
    </w:tblStylePr>
    <w:tblStylePr w:type="firstCol">
      <w:rPr>
        <w:b/>
        <w:caps/>
        <w:color w:val="404040"/>
      </w:rPr>
      <w:tblPr/>
      <w:tcPr>
        <w:tcBorders>
          <w:top w:val="nil"/>
          <w:left w:val="nil"/>
          <w:bottom w:val="nil"/>
          <w:right w:val="single" w:color="404040" w:sz="4" w:space="0"/>
        </w:tcBorders>
      </w:tcPr>
    </w:tblStylePr>
    <w:tblStylePr w:type="lastCol">
      <w:rPr>
        <w:b/>
        <w:caps/>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3">
    <w:name w:val="Plain Table 4"/>
    <w:basedOn w:val="12"/>
    <w:uiPriority w:val="99"/>
    <w:pPr>
      <w:spacing w:after="0" w:line="240" w:lineRule="auto"/>
    </w:pP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4">
    <w:name w:val="Plain Table 5"/>
    <w:basedOn w:val="12"/>
    <w:uiPriority w:val="99"/>
    <w:pPr>
      <w:spacing w:after="0" w:line="240" w:lineRule="auto"/>
    </w:pPr>
    <w:tblPr/>
    <w:tblStylePr w:type="firstRow">
      <w:rPr>
        <w:i/>
        <w:color w:val="404040"/>
      </w:rPr>
      <w:tblPr/>
      <w:tcPr>
        <w:tcBorders>
          <w:left w:val="nil"/>
          <w:bottom w:val="single" w:color="404040" w:sz="4" w:space="0"/>
          <w:right w:val="nil"/>
        </w:tcBorders>
        <w:shd w:val="clear" w:color="FFFFFF" w:fill="auto"/>
      </w:tcPr>
    </w:tblStylePr>
    <w:tblStylePr w:type="lastRow">
      <w:rPr>
        <w:i/>
        <w:color w:val="404040"/>
      </w:rPr>
      <w:tblPr/>
      <w:tcPr>
        <w:tcBorders>
          <w:top w:val="single" w:color="404040" w:sz="4" w:space="0"/>
          <w:left w:val="nil"/>
          <w:right w:val="nil"/>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5">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blPr/>
      <w:tcPr>
        <w:tcBorders>
          <w:bottom w:val="single" w:color="696969" w:themeColor="tex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6">
    <w:name w:val="Grid Table 1 Light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blPr/>
      <w:tcPr>
        <w:tcBorders>
          <w:bottom w:val="single" w:color="9FC4E6" w:themeColor="accen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7">
    <w:name w:val="Grid Table 1 Light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blPr/>
      <w:tcPr>
        <w:tcBorders>
          <w:bottom w:val="single" w:color="F4B386" w:themeColor="accent2"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8">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blPr/>
      <w:tcPr>
        <w:tcBorders>
          <w:bottom w:val="single" w:color="CACACA" w:themeColor="accent3"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9">
    <w:name w:val="Grid Table 1 Light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blPr/>
      <w:tcPr>
        <w:tcBorders>
          <w:bottom w:val="single" w:color="FFDA69" w:themeColor="accent4"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0">
    <w:name w:val="Grid Table 1 Light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blPr/>
      <w:tcPr>
        <w:tcBorders>
          <w:bottom w:val="single" w:color="91ACDC" w:themeColor="accent5"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1">
    <w:name w:val="Grid Table 1 Light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blPr/>
      <w:tcPr>
        <w:tcBorders>
          <w:bottom w:val="single" w:color="AAD190" w:themeColor="accent6"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2">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single" w:color="696969" w:themeColor="text1" w:themeTint="95" w:sz="12" w:space="0"/>
          <w:right w:val="nil"/>
        </w:tcBorders>
        <w:shd w:val="clear" w:color="FFFFFF" w:fill="auto"/>
      </w:tcPr>
    </w:tblStylePr>
    <w:tblStylePr w:type="lastRow">
      <w:rPr>
        <w:b/>
        <w:color w:val="404040"/>
      </w:rPr>
      <w:tblPr/>
      <w:tcPr>
        <w:tcBorders>
          <w:top w:val="single" w:color="696969" w:themeColor="text1" w:themeTint="9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3">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blPr/>
      <w:tcPr>
        <w:tcBorders>
          <w:top w:val="nil"/>
          <w:left w:val="nil"/>
          <w:bottom w:val="single" w:color="68A3D8" w:themeColor="accent1" w:themeTint="EA" w:sz="12" w:space="0"/>
          <w:right w:val="nil"/>
        </w:tcBorders>
        <w:shd w:val="clear" w:color="FFFFFF" w:fill="auto"/>
      </w:tcPr>
    </w:tblStylePr>
    <w:tblStylePr w:type="lastRow">
      <w:rPr>
        <w:b/>
        <w:color w:val="404040"/>
      </w:rPr>
      <w:tblPr/>
      <w:tcPr>
        <w:tcBorders>
          <w:top w:val="single" w:color="68A3D8" w:themeColor="accent1" w:themeTint="E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DEAF6" w:themeColor="accent1" w:themeTint="34" w:fill="DDEAF6" w:themeFill="accent1" w:themeFillTint="34"/>
      </w:tcPr>
    </w:tblStylePr>
    <w:tblStylePr w:type="band2Vert">
      <w:tblPr/>
    </w:tblStylePr>
    <w:tblStylePr w:type="band1Horz">
      <w:rPr>
        <w:rFonts w:ascii="Arial" w:hAnsi="Arial"/>
        <w:color w:val="404040"/>
        <w:sz w:val="22"/>
      </w:rPr>
      <w:tblPr/>
      <w:tcPr>
        <w:shd w:val="clear" w:color="DDEAF6" w:themeColor="accent1" w:themeTint="34" w:fill="DDEAF6"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4">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blPr/>
      <w:tcPr>
        <w:tcBorders>
          <w:top w:val="nil"/>
          <w:left w:val="nil"/>
          <w:bottom w:val="single" w:color="F4B285" w:themeColor="accent2" w:themeTint="97" w:sz="12" w:space="0"/>
          <w:right w:val="nil"/>
        </w:tcBorders>
        <w:shd w:val="clear" w:color="FFFFFF" w:fill="auto"/>
      </w:tcPr>
    </w:tblStylePr>
    <w:tblStylePr w:type="lastRow">
      <w:rPr>
        <w:b/>
        <w:color w:val="404040"/>
      </w:rPr>
      <w:tblPr/>
      <w:tcPr>
        <w:tcBorders>
          <w:top w:val="single" w:color="F4B285" w:themeColor="accent2" w:themeTint="97"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BE5D6" w:themeColor="accent2" w:themeTint="32" w:fill="FBE5D6" w:themeFill="accent2" w:themeFillTint="32"/>
      </w:tcPr>
    </w:tblStylePr>
    <w:tblStylePr w:type="band2Vert">
      <w:tblPr/>
    </w:tblStylePr>
    <w:tblStylePr w:type="band1Horz">
      <w:rPr>
        <w:rFonts w:ascii="Arial" w:hAnsi="Arial"/>
        <w:color w:val="404040"/>
        <w:sz w:val="22"/>
      </w:rPr>
      <w:tblPr/>
      <w:tcPr>
        <w:shd w:val="clear" w:color="FBE5D6" w:themeColor="accent2" w:themeTint="32" w:fill="FBE5D6"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5">
    <w:name w:val="Grid Table 2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il"/>
          <w:left w:val="nil"/>
          <w:bottom w:val="single" w:color="A5A5A5" w:themeColor="accent3" w:themeTint="FE" w:sz="12" w:space="0"/>
          <w:right w:val="nil"/>
        </w:tcBorders>
        <w:shd w:val="clear" w:color="FFFFFF" w:fill="auto"/>
      </w:tcPr>
    </w:tblStylePr>
    <w:tblStylePr w:type="lastRow">
      <w:rPr>
        <w:b/>
        <w:color w:val="404040"/>
      </w:rPr>
      <w:tblPr/>
      <w:tcPr>
        <w:tcBorders>
          <w:top w:val="single" w:color="A5A5A5" w:themeColor="accent3" w:themeTint="FE"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CECEC" w:themeColor="accent3" w:themeTint="34" w:fill="ECECEC" w:themeFill="accent3" w:themeFillTint="34"/>
      </w:tcPr>
    </w:tblStylePr>
    <w:tblStylePr w:type="band2Vert">
      <w:tblPr/>
    </w:tblStylePr>
    <w:tblStylePr w:type="band1Horz">
      <w:rPr>
        <w:rFonts w:ascii="Arial" w:hAnsi="Arial"/>
        <w:color w:val="404040"/>
        <w:sz w:val="22"/>
      </w:rPr>
      <w:tblPr/>
      <w:tcPr>
        <w:shd w:val="clear" w:color="ECECEC" w:themeColor="accent3" w:themeTint="34" w:fill="ECECEC"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6">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blPr/>
      <w:tcPr>
        <w:tcBorders>
          <w:top w:val="nil"/>
          <w:left w:val="nil"/>
          <w:bottom w:val="single" w:color="FFD864" w:themeColor="accent4" w:themeTint="9A" w:sz="12" w:space="0"/>
          <w:right w:val="nil"/>
        </w:tcBorders>
        <w:shd w:val="clear" w:color="FFFFFF" w:fill="auto"/>
      </w:tcPr>
    </w:tblStylePr>
    <w:tblStylePr w:type="lastRow">
      <w:rPr>
        <w:b/>
        <w:color w:val="404040"/>
      </w:rPr>
      <w:tblPr/>
      <w:tcPr>
        <w:tcBorders>
          <w:top w:val="single" w:color="FFD864" w:themeColor="accent4" w:themeTint="9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2CA" w:themeColor="accent4" w:themeTint="34" w:fill="FEF2CA" w:themeFill="accent4" w:themeFillTint="34"/>
      </w:tcPr>
    </w:tblStylePr>
    <w:tblStylePr w:type="band2Vert">
      <w:tblPr/>
    </w:tblStylePr>
    <w:tblStylePr w:type="band1Horz">
      <w:rPr>
        <w:rFonts w:ascii="Arial" w:hAnsi="Arial"/>
        <w:color w:val="404040"/>
        <w:sz w:val="22"/>
      </w:rPr>
      <w:tblPr/>
      <w:tcPr>
        <w:shd w:val="clear" w:color="FEF2CA" w:themeColor="accent4" w:themeTint="34" w:fill="FEF2CA"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7">
    <w:name w:val="Grid Table 2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il"/>
          <w:left w:val="nil"/>
          <w:bottom w:val="single" w:color="4472C4" w:themeColor="accent5" w:sz="12" w:space="0"/>
          <w:right w:val="nil"/>
        </w:tcBorders>
        <w:shd w:val="clear" w:color="FFFFFF" w:fill="auto"/>
      </w:tcPr>
    </w:tblStylePr>
    <w:tblStylePr w:type="lastRow">
      <w:rPr>
        <w:b/>
        <w:color w:val="404040"/>
      </w:rPr>
      <w:tblPr/>
      <w:tcPr>
        <w:tcBorders>
          <w:top w:val="single" w:color="4472C4" w:themeColor="accent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8E2F2" w:themeColor="accent5" w:themeTint="34" w:fill="D8E2F2" w:themeFill="accent5" w:themeFillTint="34"/>
      </w:tcPr>
    </w:tblStylePr>
    <w:tblStylePr w:type="band2Vert">
      <w:tblPr/>
    </w:tblStylePr>
    <w:tblStylePr w:type="band1Horz">
      <w:rPr>
        <w:rFonts w:ascii="Arial" w:hAnsi="Arial"/>
        <w:color w:val="404040"/>
        <w:sz w:val="22"/>
      </w:rPr>
      <w:tblPr/>
      <w:tcPr>
        <w:shd w:val="clear" w:color="D8E2F2" w:themeColor="accent5" w:themeTint="34" w:fill="D8E2F2"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8">
    <w:name w:val="Grid Table 2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il"/>
          <w:left w:val="nil"/>
          <w:bottom w:val="single" w:color="70AD47" w:themeColor="accent6" w:sz="12" w:space="0"/>
          <w:right w:val="nil"/>
        </w:tcBorders>
        <w:shd w:val="clear" w:color="FFFFFF" w:fill="auto"/>
      </w:tcPr>
    </w:tblStylePr>
    <w:tblStylePr w:type="lastRow">
      <w:rPr>
        <w:b/>
        <w:color w:val="404040"/>
      </w:rPr>
      <w:tblPr/>
      <w:tcPr>
        <w:tcBorders>
          <w:top w:val="single" w:color="70AD47" w:themeColor="accent6"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1EFD8" w:themeColor="accent6" w:themeTint="34" w:fill="E1EFD8" w:themeFill="accent6" w:themeFillTint="34"/>
      </w:tcPr>
    </w:tblStylePr>
    <w:tblStylePr w:type="band2Vert">
      <w:tblPr/>
    </w:tblStylePr>
    <w:tblStylePr w:type="band1Horz">
      <w:rPr>
        <w:rFonts w:ascii="Arial" w:hAnsi="Arial"/>
        <w:color w:val="404040"/>
        <w:sz w:val="22"/>
      </w:rPr>
      <w:tblPr/>
      <w:tcPr>
        <w:shd w:val="clear" w:color="E1EFD8" w:themeColor="accent6" w:themeTint="34" w:fill="E1EFD8"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9">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0">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2Vert">
      <w:tblPr/>
    </w:tblStylePr>
    <w:tblStylePr w:type="band1Horz">
      <w:rPr>
        <w:rFonts w:ascii="Arial" w:hAnsi="Arial"/>
        <w:color w:val="404040"/>
        <w:sz w:val="22"/>
      </w:rPr>
      <w:tblPr/>
      <w:tcPr>
        <w:shd w:val="clear" w:color="DDEAF6" w:themeColor="accent1" w:themeTint="34" w:fill="DDEAF6"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1">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2Vert">
      <w:tblPr/>
    </w:tblStylePr>
    <w:tblStylePr w:type="band1Horz">
      <w:rPr>
        <w:rFonts w:ascii="Arial" w:hAnsi="Arial"/>
        <w:color w:val="404040"/>
        <w:sz w:val="22"/>
      </w:rPr>
      <w:tblPr/>
      <w:tcPr>
        <w:shd w:val="clear" w:color="FBE5D6" w:themeColor="accent2" w:themeTint="32" w:fill="FBE5D6"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2">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2Vert">
      <w:tblPr/>
    </w:tblStylePr>
    <w:tblStylePr w:type="band1Horz">
      <w:rPr>
        <w:rFonts w:ascii="Arial" w:hAnsi="Arial"/>
        <w:color w:val="404040"/>
        <w:sz w:val="22"/>
      </w:rPr>
      <w:tblPr/>
      <w:tcPr>
        <w:shd w:val="clear" w:color="ECECEC" w:themeColor="accent3" w:themeTint="34" w:fill="ECECEC"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3">
    <w:name w:val="Grid Table 3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EF2CA" w:themeColor="accent4" w:themeTint="34" w:fill="FEF2CA" w:themeFill="accent4" w:themeFillTint="34"/>
      </w:tcPr>
    </w:tblStylePr>
    <w:tblStylePr w:type="band2Vert">
      <w:tblPr/>
    </w:tblStylePr>
    <w:tblStylePr w:type="band1Horz">
      <w:rPr>
        <w:rFonts w:ascii="Arial" w:hAnsi="Arial"/>
        <w:color w:val="404040"/>
        <w:sz w:val="22"/>
      </w:rPr>
      <w:tblPr/>
      <w:tcPr>
        <w:shd w:val="clear" w:color="FEF2CA" w:themeColor="accent4" w:themeTint="34" w:fill="FEF2CA"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4">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2" w:themeColor="accent5" w:themeTint="34" w:fill="D8E2F2" w:themeFill="accent5" w:themeFillTint="34"/>
      </w:tcPr>
    </w:tblStylePr>
    <w:tblStylePr w:type="band2Vert">
      <w:tblPr/>
    </w:tblStylePr>
    <w:tblStylePr w:type="band1Horz">
      <w:rPr>
        <w:rFonts w:ascii="Arial" w:hAnsi="Arial"/>
        <w:color w:val="404040"/>
        <w:sz w:val="22"/>
      </w:rPr>
      <w:tblPr/>
      <w:tcPr>
        <w:shd w:val="clear" w:color="D8E2F2" w:themeColor="accent5" w:themeTint="34" w:fill="D8E2F2"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5">
    <w:name w:val="Grid Table 3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2Vert">
      <w:tblPr/>
    </w:tblStylePr>
    <w:tblStylePr w:type="band1Horz">
      <w:rPr>
        <w:rFonts w:ascii="Arial" w:hAnsi="Arial"/>
        <w:color w:val="404040"/>
        <w:sz w:val="22"/>
      </w:rPr>
      <w:tblPr/>
      <w:tcPr>
        <w:shd w:val="clear" w:color="E1EFD8" w:themeColor="accent6" w:themeTint="34" w:fill="E1EFD8"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6">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7">
    <w:name w:val="Grid Table 4 - Accent 1"/>
    <w:basedOn w:val="12"/>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bl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blPr/>
      <w:tcPr>
        <w:tcBorders>
          <w:top w:val="single" w:color="68A3D8" w:themeColor="accent1" w:themeTint="E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EEBF6" w:themeColor="accent1" w:themeTint="32" w:fill="DEEBF6" w:themeFill="accent1" w:themeFillTint="32"/>
      </w:tcPr>
    </w:tblStylePr>
    <w:tblStylePr w:type="band2Vert">
      <w:tblPr/>
    </w:tblStylePr>
    <w:tblStylePr w:type="band1Horz">
      <w:rPr>
        <w:rFonts w:ascii="Arial" w:hAnsi="Arial"/>
        <w:color w:val="404040"/>
        <w:sz w:val="22"/>
      </w:rPr>
      <w:tblPr/>
      <w:tcPr>
        <w:shd w:val="clear" w:color="DEEBF6" w:themeColor="accent1" w:themeTint="32" w:fill="DEEBF6" w:themeFill="accent1"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8">
    <w:name w:val="Grid Table 4 - Accent 2"/>
    <w:basedOn w:val="12"/>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bl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blPr/>
      <w:tcPr>
        <w:tcBorders>
          <w:top w:val="single" w:color="F4B285" w:themeColor="accent2" w:themeTint="97"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BE5D6" w:themeColor="accent2" w:themeTint="32" w:fill="FBE5D6" w:themeFill="accent2" w:themeFillTint="32"/>
      </w:tcPr>
    </w:tblStylePr>
    <w:tblStylePr w:type="band2Vert">
      <w:tblPr/>
    </w:tblStylePr>
    <w:tblStylePr w:type="band1Horz">
      <w:rPr>
        <w:rFonts w:ascii="Arial" w:hAnsi="Arial"/>
        <w:color w:val="404040"/>
        <w:sz w:val="22"/>
      </w:rPr>
      <w:tblPr/>
      <w:tcPr>
        <w:shd w:val="clear" w:color="FBE5D6" w:themeColor="accent2" w:themeTint="32" w:fill="FBE5D6"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9">
    <w:name w:val="Grid Table 4 - Accent 3"/>
    <w:basedOn w:val="12"/>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bl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blPr/>
      <w:tcPr>
        <w:tcBorders>
          <w:top w:val="single" w:color="A5A5A5" w:themeColor="accent3" w:themeTint="FE"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CECEC" w:themeColor="accent3" w:themeTint="34" w:fill="ECECEC" w:themeFill="accent3" w:themeFillTint="34"/>
      </w:tcPr>
    </w:tblStylePr>
    <w:tblStylePr w:type="band2Vert">
      <w:tblPr/>
    </w:tblStylePr>
    <w:tblStylePr w:type="band1Horz">
      <w:rPr>
        <w:rFonts w:ascii="Arial" w:hAnsi="Arial"/>
        <w:color w:val="404040"/>
        <w:sz w:val="22"/>
      </w:rPr>
      <w:tblPr/>
      <w:tcPr>
        <w:shd w:val="clear" w:color="ECECEC" w:themeColor="accent3" w:themeTint="34" w:fill="ECECEC"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0">
    <w:name w:val="Grid Table 4 - Accent 4"/>
    <w:basedOn w:val="12"/>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bl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blPr/>
      <w:tcPr>
        <w:tcBorders>
          <w:top w:val="single" w:color="FFD864" w:themeColor="accent4" w:themeTint="9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2CA" w:themeColor="accent4" w:themeTint="34" w:fill="FEF2CA" w:themeFill="accent4" w:themeFillTint="34"/>
      </w:tcPr>
    </w:tblStylePr>
    <w:tblStylePr w:type="band2Vert">
      <w:tblPr/>
    </w:tblStylePr>
    <w:tblStylePr w:type="band1Horz">
      <w:rPr>
        <w:rFonts w:ascii="Arial" w:hAnsi="Arial"/>
        <w:color w:val="404040"/>
        <w:sz w:val="22"/>
      </w:rPr>
      <w:tblPr/>
      <w:tcPr>
        <w:shd w:val="clear" w:color="FEF2CA" w:themeColor="accent4" w:themeTint="34" w:fill="FEF2CA"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1">
    <w:name w:val="Grid Table 4 - Accent 5"/>
    <w:basedOn w:val="12"/>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blPr/>
      <w:tcPr>
        <w:tcBorders>
          <w:top w:val="single" w:color="4472C4" w:themeColor="accent5"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8E2F2" w:themeColor="accent5" w:themeTint="34" w:fill="D8E2F2" w:themeFill="accent5" w:themeFillTint="34"/>
      </w:tcPr>
    </w:tblStylePr>
    <w:tblStylePr w:type="band2Vert">
      <w:tblPr/>
    </w:tblStylePr>
    <w:tblStylePr w:type="band1Horz">
      <w:rPr>
        <w:rFonts w:ascii="Arial" w:hAnsi="Arial"/>
        <w:color w:val="404040"/>
        <w:sz w:val="22"/>
      </w:rPr>
      <w:tblPr/>
      <w:tcPr>
        <w:shd w:val="clear" w:color="D8E2F2" w:themeColor="accent5" w:themeTint="34" w:fill="D8E2F2"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2">
    <w:name w:val="Grid Table 4 - Accent 6"/>
    <w:basedOn w:val="12"/>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blPr/>
      <w:tcPr>
        <w:tcBorders>
          <w:top w:val="single" w:color="70AD47" w:themeColor="accent6"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1EFD8" w:themeColor="accent6" w:themeTint="34" w:fill="E1EFD8" w:themeFill="accent6" w:themeFillTint="34"/>
      </w:tcPr>
    </w:tblStylePr>
    <w:tblStylePr w:type="band2Vert">
      <w:tblPr/>
    </w:tblStylePr>
    <w:tblStylePr w:type="band1Horz">
      <w:rPr>
        <w:rFonts w:ascii="Arial" w:hAnsi="Arial"/>
        <w:color w:val="404040"/>
        <w:sz w:val="22"/>
      </w:rPr>
      <w:tblPr/>
      <w:tcPr>
        <w:shd w:val="clear" w:color="E1EFD8" w:themeColor="accent6" w:themeTint="34" w:fill="E1EFD8"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3">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98989" w:themeColor="text1" w:themeTint="75" w:fill="898989" w:themeFill="text1" w:themeFillTint="75"/>
      </w:tcPr>
    </w:tblStylePr>
    <w:tblStylePr w:type="band2Vert">
      <w:tblPr/>
    </w:tblStylePr>
    <w:tblStylePr w:type="band1Horz">
      <w:tblPr/>
      <w:tcPr>
        <w:shd w:val="clear" w:color="898989" w:themeColor="text1" w:themeTint="75" w:fill="898989" w:themeFill="tex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4">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1EB" w:themeColor="accent1" w:themeTint="75" w:fill="B3D1EB" w:themeFill="accent1" w:themeFillTint="75"/>
      </w:tcPr>
    </w:tblStylePr>
    <w:tblStylePr w:type="band2Vert">
      <w:tblPr/>
    </w:tblStylePr>
    <w:tblStylePr w:type="band1Horz">
      <w:tblPr/>
      <w:tcPr>
        <w:shd w:val="clear" w:color="B3D1EB" w:themeColor="accent1" w:themeTint="75" w:fill="B3D1EB" w:themeFill="accen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5">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2Vert">
      <w:tblPr/>
    </w:tblStylePr>
    <w:tblStylePr w:type="band1Horz">
      <w:tblPr/>
      <w:tcPr>
        <w:shd w:val="clear" w:color="F6C3A0" w:themeColor="accent2" w:themeTint="75" w:fill="F6C3A0" w:themeFill="accent2"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6">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2Vert">
      <w:tblPr/>
    </w:tblStylePr>
    <w:tblStylePr w:type="band1Horz">
      <w:tblPr/>
      <w:tcPr>
        <w:shd w:val="clear" w:color="D5D5D5" w:themeColor="accent3" w:themeTint="75" w:fill="D5D5D5" w:themeFill="accent3"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7">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EE289" w:themeColor="accent4" w:themeTint="75" w:fill="FEE289" w:themeFill="accent4" w:themeFillTint="75"/>
      </w:tcPr>
    </w:tblStylePr>
    <w:tblStylePr w:type="band2Vert">
      <w:tblPr/>
    </w:tblStylePr>
    <w:tblStylePr w:type="band1Horz">
      <w:tblPr/>
      <w:tcPr>
        <w:shd w:val="clear" w:color="FEE289" w:themeColor="accent4" w:themeTint="75" w:fill="FEE289" w:themeFill="accent4"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8">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3" w:themeColor="accent5" w:themeTint="75" w:fill="A9BEE3" w:themeFill="accent5" w:themeFillTint="75"/>
      </w:tcPr>
    </w:tblStylePr>
    <w:tblStylePr w:type="band2Vert">
      <w:tblPr/>
    </w:tblStylePr>
    <w:tblStylePr w:type="band1Horz">
      <w:tblPr/>
      <w:tcPr>
        <w:shd w:val="clear" w:color="A9BEE3" w:themeColor="accent5" w:themeTint="75" w:fill="A9BEE3" w:themeFill="accent5"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9">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2Vert">
      <w:tblPr/>
    </w:tblStylePr>
    <w:tblStylePr w:type="band1Horz">
      <w:tblPr/>
      <w:tcPr>
        <w:shd w:val="clear" w:color="BCDBA8" w:themeColor="accent6" w:themeTint="75" w:fill="BCDBA8" w:themeFill="accent6"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0">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bl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Pr/>
    </w:tblStylePr>
    <w:tblStylePr w:type="firstCol">
      <w:rPr>
        <w:b/>
        <w:color w:val="808080" w:themeColor="text1" w:themeTint="80"/>
        <w14:textFill>
          <w14:solidFill>
            <w14:schemeClr w14:val="tx1">
              <w14:lumMod w14:val="50000"/>
              <w14:lumOff w14:val="50000"/>
            </w14:schemeClr>
          </w14:solidFill>
        </w14:textFill>
      </w:rPr>
      <w:tblPr/>
    </w:tblStylePr>
    <w:tblStylePr w:type="lastCol">
      <w:rPr>
        <w:b/>
        <w:color w:val="808080" w:themeColor="text1" w:themeTint="80"/>
        <w14:textFill>
          <w14:solidFill>
            <w14:schemeClr w14:val="tx1">
              <w14:lumMod w14:val="50000"/>
              <w14:lumOff w14:val="50000"/>
            </w14:schemeClr>
          </w14:solidFill>
        </w14:textFill>
      </w:rPr>
      <w:tblPr/>
    </w:tblStylePr>
    <w:tblStylePr w:type="band1Vert">
      <w:tblPr/>
      <w:tcPr>
        <w:shd w:val="clear" w:color="CACACA" w:themeColor="text1" w:themeTint="34" w:fill="CACACA" w:themeFill="text1" w:themeFillTint="34"/>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1">
    <w:name w:val="Grid Table 6 Colorful -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bl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Pr/>
    </w:tblStylePr>
    <w:tblStylePr w:type="firstCol">
      <w:rPr>
        <w:b/>
        <w:color w:val="ADCDEA" w:themeColor="accent1" w:themeTint="80"/>
        <w14:textFill>
          <w14:solidFill>
            <w14:schemeClr w14:val="accent1">
              <w14:lumMod w14:val="50000"/>
              <w14:lumOff w14:val="50000"/>
            </w14:schemeClr>
          </w14:solidFill>
        </w14:textFill>
      </w:rPr>
      <w:tblPr/>
    </w:tblStylePr>
    <w:tblStylePr w:type="lastCol">
      <w:rPr>
        <w:b/>
        <w:color w:val="ADCDEA" w:themeColor="accent1" w:themeTint="80"/>
        <w14:textFill>
          <w14:solidFill>
            <w14:schemeClr w14:val="accent1">
              <w14:lumMod w14:val="50000"/>
              <w14:lumOff w14:val="50000"/>
            </w14:schemeClr>
          </w14:solidFill>
        </w14:textFill>
      </w:rPr>
      <w:tblPr/>
    </w:tblStylePr>
    <w:tblStylePr w:type="band1Vert">
      <w:tblPr/>
      <w:tcPr>
        <w:shd w:val="clear" w:color="DDEAF6" w:themeColor="accent1" w:themeTint="34" w:fill="DDEAF6" w:themeFill="accent1" w:themeFillTint="34"/>
      </w:tcPr>
    </w:tblStylePr>
    <w:tblStylePr w:type="band2Vert">
      <w:tbl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bl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2">
    <w:name w:val="Grid Table 6 Colorful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bl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Pr/>
    </w:tblStylePr>
    <w:tblStylePr w:type="firstCol">
      <w:rPr>
        <w:b/>
        <w:color w:val="F4B285" w:themeColor="accent2" w:themeTint="96"/>
        <w14:textFill>
          <w14:solidFill>
            <w14:schemeClr w14:val="accent2">
              <w14:lumMod w14:val="59000"/>
              <w14:lumOff w14:val="41000"/>
            </w14:schemeClr>
          </w14:solidFill>
        </w14:textFill>
      </w:rPr>
      <w:tblPr/>
    </w:tblStylePr>
    <w:tblStylePr w:type="lastCol">
      <w:rPr>
        <w:b/>
        <w:color w:val="F4B285" w:themeColor="accent2" w:themeTint="96"/>
        <w14:textFill>
          <w14:solidFill>
            <w14:schemeClr w14:val="accent2">
              <w14:lumMod w14:val="59000"/>
              <w14:lumOff w14:val="41000"/>
            </w14:schemeClr>
          </w14:solidFill>
        </w14:textFill>
      </w:rPr>
      <w:tblPr/>
    </w:tblStylePr>
    <w:tblStylePr w:type="band1Vert">
      <w:tblPr/>
      <w:tcPr>
        <w:shd w:val="clear" w:color="FBE5D6" w:themeColor="accent2" w:themeTint="32" w:fill="FBE5D6" w:themeFill="accent2" w:themeFillTint="32"/>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3">
    <w:name w:val="Grid Table 6 Colorful -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bl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Pr/>
    </w:tblStylePr>
    <w:tblStylePr w:type="firstCol">
      <w:rPr>
        <w:b/>
        <w:color w:val="A5A5A5" w:themeColor="accent3" w:themeTint="FF"/>
        <w14:textFill>
          <w14:solidFill>
            <w14:schemeClr w14:val="accent3">
              <w14:lumMod w14:val="100000"/>
              <w14:lumOff w14:val="0"/>
            </w14:schemeClr>
          </w14:solidFill>
        </w14:textFill>
      </w:rPr>
      <w:tblPr/>
    </w:tblStylePr>
    <w:tblStylePr w:type="lastCol">
      <w:rPr>
        <w:b/>
        <w:color w:val="A5A5A5" w:themeColor="accent3" w:themeTint="FF"/>
        <w14:textFill>
          <w14:solidFill>
            <w14:schemeClr w14:val="accent3">
              <w14:lumMod w14:val="100000"/>
              <w14:lumOff w14:val="0"/>
            </w14:schemeClr>
          </w14:solidFill>
        </w14:textFill>
      </w:rPr>
      <w:tblPr/>
    </w:tblStylePr>
    <w:tblStylePr w:type="band1Vert">
      <w:tblPr/>
      <w:tcPr>
        <w:shd w:val="clear" w:color="ECECEC" w:themeColor="accent3" w:themeTint="34" w:fill="ECECEC" w:themeFill="accent3" w:themeFillTint="34"/>
      </w:tcPr>
    </w:tblStylePr>
    <w:tblStylePr w:type="band2Vert">
      <w:tblPr/>
    </w:tblStylePr>
    <w:tblStylePr w:type="band1Horz">
      <w:rPr>
        <w:rFonts w:ascii="Arial" w:hAnsi="Arial"/>
        <w:color w:val="A5A5A5" w:themeColor="accent3" w:themeTint="FF"/>
        <w:sz w:val="22"/>
        <w14:textFill>
          <w14:solidFill>
            <w14:schemeClr w14:val="accent3">
              <w14:lumMod w14:val="100000"/>
              <w14:lumOff w14:val="0"/>
            </w14:schemeClr>
          </w14:solidFill>
        </w14:textFill>
      </w:rPr>
      <w:tbl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4">
    <w:name w:val="Grid Table 6 Colorful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bl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Pr/>
    </w:tblStylePr>
    <w:tblStylePr w:type="firstCol">
      <w:rPr>
        <w:b/>
        <w:color w:val="FFD966" w:themeColor="accent4" w:themeTint="99"/>
        <w14:textFill>
          <w14:solidFill>
            <w14:schemeClr w14:val="accent4">
              <w14:lumMod w14:val="60000"/>
              <w14:lumOff w14:val="40000"/>
            </w14:schemeClr>
          </w14:solidFill>
        </w14:textFill>
      </w:rPr>
      <w:tblPr/>
    </w:tblStylePr>
    <w:tblStylePr w:type="lastCol">
      <w:rPr>
        <w:b/>
        <w:color w:val="FFD966" w:themeColor="accent4" w:themeTint="99"/>
        <w14:textFill>
          <w14:solidFill>
            <w14:schemeClr w14:val="accent4">
              <w14:lumMod w14:val="60000"/>
              <w14:lumOff w14:val="40000"/>
            </w14:schemeClr>
          </w14:solidFill>
        </w14:textFill>
      </w:rPr>
      <w:tblPr/>
    </w:tblStylePr>
    <w:tblStylePr w:type="band1Vert">
      <w:tblPr/>
      <w:tcPr>
        <w:shd w:val="clear" w:color="FEF2CA" w:themeColor="accent4" w:themeTint="34" w:fill="FEF2CA" w:themeFill="accent4" w:themeFillTint="34"/>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5">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blPr/>
      <w:tcPr>
        <w:tcBorders>
          <w:bottom w:val="single" w:color="4472C4" w:themeColor="accent5" w:sz="12" w:space="0"/>
        </w:tcBorders>
      </w:tcPr>
    </w:tblStylePr>
    <w:tblStylePr w:type="lastRow">
      <w:rPr>
        <w:b/>
        <w:color w:val="254174" w:themeColor="accent5" w:themeShade="94"/>
      </w:rPr>
      <w:tblPr/>
    </w:tblStylePr>
    <w:tblStylePr w:type="firstCol">
      <w:rPr>
        <w:b/>
        <w:color w:val="254174" w:themeColor="accent5" w:themeShade="94"/>
      </w:rPr>
      <w:tblPr/>
    </w:tblStylePr>
    <w:tblStylePr w:type="lastCol">
      <w:rPr>
        <w:b/>
        <w:color w:val="254174" w:themeColor="accent5" w:themeShade="94"/>
      </w:rPr>
      <w:tblPr/>
    </w:tblStylePr>
    <w:tblStylePr w:type="band1Vert">
      <w:tblPr/>
      <w:tcPr>
        <w:shd w:val="clear" w:color="D8E2F2" w:themeColor="accent5" w:themeTint="34" w:fill="D8E2F2" w:themeFill="accent5" w:themeFillTint="34"/>
      </w:tcPr>
    </w:tblStylePr>
    <w:tblStylePr w:type="band2Vert">
      <w:tblPr/>
    </w:tblStylePr>
    <w:tblStylePr w:type="band1Horz">
      <w:rPr>
        <w:rFonts w:ascii="Arial" w:hAnsi="Arial"/>
        <w:color w:val="254174" w:themeColor="accent5" w:themeShade="94"/>
        <w:sz w:val="22"/>
      </w:rPr>
      <w:tblPr/>
      <w:tcPr>
        <w:shd w:val="clear" w:color="D8E2F2" w:themeColor="accent5" w:themeTint="34" w:fill="D8E2F2" w:themeFill="accent5" w:themeFillTint="34"/>
      </w:tcPr>
    </w:tblStylePr>
    <w:tblStylePr w:type="band2Horz">
      <w:rPr>
        <w:rFonts w:ascii="Arial" w:hAnsi="Arial"/>
        <w:color w:val="254174"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86">
    <w:name w:val="Grid Table 6 Colorful - Accent 6"/>
    <w:basedOn w:val="12"/>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blPr/>
      <w:tcPr>
        <w:tcBorders>
          <w:bottom w:val="single" w:color="70AD47" w:themeColor="accent6" w:sz="12" w:space="0"/>
        </w:tcBorders>
      </w:tcPr>
    </w:tblStylePr>
    <w:tblStylePr w:type="lastRow">
      <w:rPr>
        <w:b/>
        <w:color w:val="254174" w:themeColor="accent5" w:themeShade="94"/>
      </w:rPr>
      <w:tblPr/>
    </w:tblStylePr>
    <w:tblStylePr w:type="firstCol">
      <w:rPr>
        <w:b/>
        <w:color w:val="254174" w:themeColor="accent5" w:themeShade="94"/>
      </w:rPr>
      <w:tblPr/>
    </w:tblStylePr>
    <w:tblStylePr w:type="lastCol">
      <w:rPr>
        <w:b/>
        <w:color w:val="254174" w:themeColor="accent5" w:themeShade="94"/>
      </w:rPr>
      <w:tblPr/>
    </w:tblStylePr>
    <w:tblStylePr w:type="band1Vert">
      <w:tblPr/>
      <w:tcPr>
        <w:shd w:val="clear" w:color="E1EFD8" w:themeColor="accent6" w:themeTint="34" w:fill="E1EFD8" w:themeFill="accent6" w:themeFillTint="34"/>
      </w:tcPr>
    </w:tblStylePr>
    <w:tblStylePr w:type="band2Vert">
      <w:tblPr/>
    </w:tblStylePr>
    <w:tblStylePr w:type="band1Horz">
      <w:rPr>
        <w:rFonts w:ascii="Arial" w:hAnsi="Arial"/>
        <w:color w:val="254174" w:themeColor="accent5" w:themeShade="94"/>
        <w:sz w:val="22"/>
      </w:rPr>
      <w:tblPr/>
      <w:tcPr>
        <w:shd w:val="clear" w:color="E1EFD8" w:themeColor="accent6" w:themeTint="34" w:fill="E1EFD8" w:themeFill="accent6" w:themeFillTint="34"/>
      </w:tcPr>
    </w:tblStylePr>
    <w:tblStylePr w:type="band2Horz">
      <w:rPr>
        <w:rFonts w:ascii="Arial" w:hAnsi="Arial"/>
        <w:color w:val="254174"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87">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F1F1F1" w:themeColor="text1" w:themeTint="0D" w:fill="F1F1F1" w:themeFill="text1" w:themeFillTint="0D"/>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8">
    <w:name w:val="Grid Table 7 Colorful - Accent 1"/>
    <w:basedOn w:val="12"/>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bl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bl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bl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blPr/>
      <w:tcPr>
        <w:tcBorders>
          <w:top w:val="nil"/>
          <w:left w:val="single" w:color="ACCCE9" w:themeColor="accent1" w:themeTint="80" w:sz="4" w:space="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2Vert">
      <w:tbl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bl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9">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bl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bl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single" w:color="F4B285" w:themeColor="accent2" w:themeTint="97" w:sz="4" w:space="0"/>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0">
    <w:name w:val="Grid Table 7 Colorful - Accent 3"/>
    <w:basedOn w:val="12"/>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bl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bl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bl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blPr/>
      <w:tcPr>
        <w:tcBorders>
          <w:top w:val="nil"/>
          <w:left w:val="single" w:color="A5A5A5" w:themeColor="accent3" w:themeTint="FE" w:sz="4" w:space="0"/>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2Vert">
      <w:tblPr/>
    </w:tblStylePr>
    <w:tblStylePr w:type="band1Horz">
      <w:rPr>
        <w:rFonts w:ascii="Arial" w:hAnsi="Arial"/>
        <w:color w:val="A5A5A5" w:themeColor="accent3" w:themeTint="FF"/>
        <w:sz w:val="22"/>
        <w14:textFill>
          <w14:solidFill>
            <w14:schemeClr w14:val="accent3">
              <w14:lumMod w14:val="100000"/>
              <w14:lumOff w14:val="0"/>
            </w14:schemeClr>
          </w14:solidFill>
        </w14:textFill>
      </w:rPr>
      <w:tbl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1">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bl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bl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single" w:color="FFD864" w:themeColor="accent4" w:themeTint="9A" w:sz="4" w:space="0"/>
          <w:bottom w:val="nil"/>
          <w:right w:val="nil"/>
        </w:tcBorders>
        <w:shd w:val="clear" w:color="FFFFFF" w:fill="auto"/>
      </w:tcPr>
    </w:tblStylePr>
    <w:tblStylePr w:type="band1Vert">
      <w:tblPr/>
      <w:tcPr>
        <w:shd w:val="clear" w:color="FEF2CA" w:themeColor="accent4" w:themeTint="34" w:fill="FEF2CA" w:themeFill="accent4" w:themeFillTint="34"/>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2">
    <w:name w:val="Grid Table 7 Colorful - Accent 5"/>
    <w:basedOn w:val="12"/>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bl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bl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bl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blPr/>
      <w:tcPr>
        <w:tcBorders>
          <w:top w:val="nil"/>
          <w:left w:val="single" w:color="95AFDD" w:themeColor="accent5" w:themeTint="90" w:sz="4" w:space="0"/>
          <w:bottom w:val="nil"/>
          <w:right w:val="nil"/>
        </w:tcBorders>
        <w:shd w:val="clear" w:color="FFFFFF" w:fill="auto"/>
      </w:tcPr>
    </w:tblStylePr>
    <w:tblStylePr w:type="band1Vert">
      <w:tblPr/>
      <w:tcPr>
        <w:shd w:val="clear" w:color="D8E2F2" w:themeColor="accent5" w:themeTint="34" w:fill="D8E2F2" w:themeFill="accent5" w:themeFillTint="34"/>
      </w:tcPr>
    </w:tblStylePr>
    <w:tblStylePr w:type="band2Vert">
      <w:tblPr/>
    </w:tblStylePr>
    <w:tblStylePr w:type="band1Horz">
      <w:rPr>
        <w:rFonts w:ascii="Arial" w:hAnsi="Arial"/>
        <w:color w:val="254174" w:themeColor="accent5" w:themeShade="94"/>
        <w:sz w:val="22"/>
      </w:rPr>
      <w:tblPr/>
      <w:tcPr>
        <w:shd w:val="clear" w:color="D8E2F2" w:themeColor="accent5" w:themeTint="34" w:fill="D8E2F2" w:themeFill="accent5" w:themeFillTint="34"/>
      </w:tcPr>
    </w:tblStylePr>
    <w:tblStylePr w:type="band2Horz">
      <w:rPr>
        <w:rFonts w:ascii="Arial" w:hAnsi="Arial"/>
        <w:color w:val="254174"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93">
    <w:name w:val="Grid Table 7 Colorful - Accent 6"/>
    <w:basedOn w:val="12"/>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bl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bl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bl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blPr/>
      <w:tcPr>
        <w:tcBorders>
          <w:top w:val="nil"/>
          <w:left w:val="single" w:color="ADD394" w:themeColor="accent6" w:themeTint="90" w:sz="4" w:space="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2Vert">
      <w:tblPr/>
    </w:tblStylePr>
    <w:tblStylePr w:type="band1Horz">
      <w:rPr>
        <w:rFonts w:ascii="Arial" w:hAnsi="Arial"/>
        <w:color w:val="416429" w:themeColor="accent6" w:themeShade="94"/>
        <w:sz w:val="22"/>
      </w:rPr>
      <w:tblPr/>
      <w:tcPr>
        <w:shd w:val="clear" w:color="E1EFD8" w:themeColor="accent6" w:themeTint="34" w:fill="E1EFD8" w:themeFill="accent6" w:themeFillTint="34"/>
      </w:tcPr>
    </w:tblStylePr>
    <w:tblStylePr w:type="band2Horz">
      <w:rPr>
        <w:rFonts w:ascii="Arial" w:hAnsi="Arial"/>
        <w:color w:val="416429" w:themeColor="accent6" w:themeShade="94"/>
        <w:sz w:val="22"/>
      </w:rPr>
      <w:tblPr/>
    </w:tblStylePr>
    <w:tblStylePr w:type="neCell">
      <w:tblPr/>
    </w:tblStylePr>
    <w:tblStylePr w:type="nwCell">
      <w:tblPr/>
    </w:tblStylePr>
    <w:tblStylePr w:type="seCell">
      <w:tblPr/>
    </w:tblStylePr>
    <w:tblStylePr w:type="swCell">
      <w:tblPr/>
    </w:tblStylePr>
  </w:style>
  <w:style w:type="table" w:customStyle="1" w:styleId="94">
    <w:name w:val="List Table 1 Light"/>
    <w:basedOn w:val="12"/>
    <w:uiPriority w:val="99"/>
    <w:pPr>
      <w:spacing w:after="0" w:line="240" w:lineRule="auto"/>
    </w:pPr>
    <w:tblPr/>
    <w:tblStylePr w:type="firstRow">
      <w:rPr>
        <w:b/>
        <w:color w:val="404040"/>
      </w:rPr>
      <w:tblPr/>
      <w:tcPr>
        <w:tcBorders>
          <w:top w:val="nil"/>
          <w:left w:val="nil"/>
          <w:bottom w:val="single" w:color="000000" w:themeColor="text1" w:sz="4" w:space="0"/>
          <w:right w:val="nil"/>
        </w:tcBorders>
      </w:tcPr>
    </w:tblStylePr>
    <w:tblStylePr w:type="lastRow">
      <w:rPr>
        <w:b/>
        <w:color w:val="404040"/>
      </w:rPr>
      <w:tblPr/>
      <w:tcPr>
        <w:tcBorders>
          <w:top w:val="single" w:color="000000" w:themeColor="tex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EBEBE" w:themeColor="text1" w:themeTint="40" w:fill="BEBEBE" w:themeFill="text1" w:themeFillTint="40"/>
      </w:tcPr>
    </w:tblStylePr>
    <w:tblStylePr w:type="band2Vert">
      <w:tblPr/>
    </w:tblStylePr>
    <w:tblStylePr w:type="band1Horz">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5">
    <w:name w:val="List Table 1 Light - Accent 1"/>
    <w:basedOn w:val="12"/>
    <w:uiPriority w:val="99"/>
    <w:pPr>
      <w:spacing w:after="0" w:line="240" w:lineRule="auto"/>
    </w:pPr>
    <w:tblPr/>
    <w:tblStylePr w:type="firstRow">
      <w:rPr>
        <w:b/>
        <w:color w:val="404040"/>
      </w:rPr>
      <w:tblPr/>
      <w:tcPr>
        <w:tcBorders>
          <w:top w:val="nil"/>
          <w:left w:val="nil"/>
          <w:bottom w:val="single" w:color="5B9BD5" w:themeColor="accent1" w:sz="4" w:space="0"/>
          <w:right w:val="nil"/>
        </w:tcBorders>
      </w:tcPr>
    </w:tblStylePr>
    <w:tblStylePr w:type="lastRow">
      <w:rPr>
        <w:b/>
        <w:color w:val="404040"/>
      </w:rPr>
      <w:tblPr/>
      <w:tcPr>
        <w:tcBorders>
          <w:top w:val="single" w:color="5B9BD5" w:themeColor="accen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D5E5F4" w:themeColor="accent1" w:themeTint="40" w:fill="D5E5F4" w:themeFill="accent1" w:themeFillTint="40"/>
      </w:tcPr>
    </w:tblStylePr>
    <w:tblStylePr w:type="band2Vert">
      <w:tblPr/>
    </w:tblStylePr>
    <w:tblStylePr w:type="band1Horz">
      <w:tblPr/>
      <w:tcPr>
        <w:shd w:val="clear" w:color="D5E5F4" w:themeColor="accent1" w:themeTint="40" w:fill="D5E5F4"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6">
    <w:name w:val="List Table 1 Light - Accent 2"/>
    <w:basedOn w:val="12"/>
    <w:uiPriority w:val="99"/>
    <w:pPr>
      <w:spacing w:after="0" w:line="240" w:lineRule="auto"/>
    </w:pPr>
    <w:tblPr/>
    <w:tblStylePr w:type="firstRow">
      <w:rPr>
        <w:b/>
        <w:color w:val="404040"/>
      </w:rPr>
      <w:tblPr/>
      <w:tcPr>
        <w:tcBorders>
          <w:top w:val="nil"/>
          <w:left w:val="nil"/>
          <w:bottom w:val="single" w:color="ED7D31" w:themeColor="accent2" w:sz="4" w:space="0"/>
          <w:right w:val="nil"/>
        </w:tcBorders>
      </w:tcPr>
    </w:tblStylePr>
    <w:tblStylePr w:type="lastRow">
      <w:rPr>
        <w:b/>
        <w:color w:val="404040"/>
      </w:rPr>
      <w:tblPr/>
      <w:tcPr>
        <w:tcBorders>
          <w:top w:val="single" w:color="ED7D31" w:themeColor="accent2"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ADECB" w:themeColor="accent2" w:themeTint="40" w:fill="FADECB" w:themeFill="accent2" w:themeFillTint="40"/>
      </w:tcPr>
    </w:tblStylePr>
    <w:tblStylePr w:type="band2Vert">
      <w:tblPr/>
    </w:tblStylePr>
    <w:tblStylePr w:type="band1Horz">
      <w:tblPr/>
      <w:tcPr>
        <w:shd w:val="clear" w:color="FADECB" w:themeColor="accent2" w:themeTint="40" w:fill="FADECB"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7">
    <w:name w:val="List Table 1 Light - Accent 3"/>
    <w:basedOn w:val="12"/>
    <w:uiPriority w:val="99"/>
    <w:pPr>
      <w:spacing w:after="0" w:line="240" w:lineRule="auto"/>
    </w:pPr>
    <w:tblPr/>
    <w:tblStylePr w:type="firstRow">
      <w:rPr>
        <w:b/>
        <w:color w:val="404040"/>
      </w:rPr>
      <w:tblPr/>
      <w:tcPr>
        <w:tcBorders>
          <w:top w:val="nil"/>
          <w:left w:val="nil"/>
          <w:bottom w:val="single" w:color="A5A5A5" w:themeColor="accent3" w:sz="4" w:space="0"/>
          <w:right w:val="nil"/>
        </w:tcBorders>
      </w:tcPr>
    </w:tblStylePr>
    <w:tblStylePr w:type="lastRow">
      <w:rPr>
        <w:b/>
        <w:color w:val="404040"/>
      </w:rPr>
      <w:tblPr/>
      <w:tcPr>
        <w:tcBorders>
          <w:top w:val="single" w:color="A5A5A5" w:themeColor="accent3"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E8E8E8" w:themeColor="accent3" w:themeTint="40" w:fill="E8E8E8" w:themeFill="accent3" w:themeFillTint="40"/>
      </w:tcPr>
    </w:tblStylePr>
    <w:tblStylePr w:type="band2Vert">
      <w:tblPr/>
    </w:tblStylePr>
    <w:tblStylePr w:type="band1Horz">
      <w:tblPr/>
      <w:tcPr>
        <w:shd w:val="clear" w:color="E8E8E8" w:themeColor="accent3" w:themeTint="40" w:fill="E8E8E8"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8">
    <w:name w:val="List Table 1 Light - Accent 4"/>
    <w:basedOn w:val="12"/>
    <w:uiPriority w:val="99"/>
    <w:pPr>
      <w:spacing w:after="0" w:line="240" w:lineRule="auto"/>
    </w:pPr>
    <w:tblPr/>
    <w:tblStylePr w:type="firstRow">
      <w:rPr>
        <w:b/>
        <w:color w:val="404040"/>
      </w:rPr>
      <w:tblPr/>
      <w:tcPr>
        <w:tcBorders>
          <w:top w:val="nil"/>
          <w:left w:val="nil"/>
          <w:bottom w:val="single" w:color="FFC000" w:themeColor="accent4" w:sz="4" w:space="0"/>
          <w:right w:val="nil"/>
        </w:tcBorders>
      </w:tcPr>
    </w:tblStylePr>
    <w:tblStylePr w:type="lastRow">
      <w:rPr>
        <w:b/>
        <w:color w:val="404040"/>
      </w:rPr>
      <w:tblPr/>
      <w:tcPr>
        <w:tcBorders>
          <w:top w:val="single" w:color="FFC000" w:themeColor="accent4"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EFBE" w:themeColor="accent4" w:themeTint="40" w:fill="FFEFBE" w:themeFill="accent4" w:themeFillTint="40"/>
      </w:tcPr>
    </w:tblStylePr>
    <w:tblStylePr w:type="band2Vert">
      <w:tblPr/>
    </w:tblStylePr>
    <w:tblStylePr w:type="band1Horz">
      <w:tblPr/>
      <w:tcPr>
        <w:shd w:val="clear" w:color="FFEFBE" w:themeColor="accent4" w:themeTint="40" w:fill="FFEFBE"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9">
    <w:name w:val="List Table 1 Light - Accent 5"/>
    <w:basedOn w:val="12"/>
    <w:uiPriority w:val="99"/>
    <w:pPr>
      <w:spacing w:after="0" w:line="240" w:lineRule="auto"/>
    </w:pPr>
    <w:tblPr/>
    <w:tblStylePr w:type="firstRow">
      <w:rPr>
        <w:b/>
        <w:color w:val="404040"/>
      </w:rPr>
      <w:tblPr/>
      <w:tcPr>
        <w:tcBorders>
          <w:top w:val="nil"/>
          <w:left w:val="nil"/>
          <w:bottom w:val="single" w:color="4472C4" w:themeColor="accent5" w:sz="4" w:space="0"/>
          <w:right w:val="nil"/>
        </w:tcBorders>
      </w:tcPr>
    </w:tblStylePr>
    <w:tblStylePr w:type="lastRow">
      <w:rPr>
        <w:b/>
        <w:color w:val="404040"/>
      </w:rPr>
      <w:tblPr/>
      <w:tcPr>
        <w:tcBorders>
          <w:top w:val="single" w:color="4472C4" w:themeColor="accent5"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D0DBF0" w:themeColor="accent5" w:themeTint="40" w:fill="D0DBF0" w:themeFill="accent5" w:themeFillTint="40"/>
      </w:tcPr>
    </w:tblStylePr>
    <w:tblStylePr w:type="band2Vert">
      <w:tblPr/>
    </w:tblStylePr>
    <w:tblStylePr w:type="band1Horz">
      <w:tblPr/>
      <w:tcPr>
        <w:shd w:val="clear" w:color="D0DBF0" w:themeColor="accent5" w:themeTint="40" w:fill="D0DBF0"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0">
    <w:name w:val="List Table 1 Light - Accent 6"/>
    <w:basedOn w:val="12"/>
    <w:uiPriority w:val="99"/>
    <w:pPr>
      <w:spacing w:after="0" w:line="240" w:lineRule="auto"/>
    </w:pPr>
    <w:tblPr/>
    <w:tblStylePr w:type="firstRow">
      <w:rPr>
        <w:b/>
        <w:color w:val="404040"/>
      </w:rPr>
      <w:tblPr/>
      <w:tcPr>
        <w:tcBorders>
          <w:top w:val="nil"/>
          <w:left w:val="nil"/>
          <w:bottom w:val="single" w:color="70AD47" w:themeColor="accent6" w:sz="4" w:space="0"/>
          <w:right w:val="nil"/>
        </w:tcBorders>
      </w:tcPr>
    </w:tblStylePr>
    <w:tblStylePr w:type="lastRow">
      <w:rPr>
        <w:b/>
        <w:color w:val="404040"/>
      </w:rPr>
      <w:tblPr/>
      <w:tcPr>
        <w:tcBorders>
          <w:top w:val="single" w:color="70AD47" w:themeColor="accent6"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DAEBCF" w:themeColor="accent6" w:themeTint="40" w:fill="DAEBCF" w:themeFill="accent6" w:themeFillTint="40"/>
      </w:tcPr>
    </w:tblStylePr>
    <w:tblStylePr w:type="band2Vert">
      <w:tblPr/>
    </w:tblStylePr>
    <w:tblStylePr w:type="band1Horz">
      <w:tblPr/>
      <w:tcPr>
        <w:shd w:val="clear" w:color="DAEBCF" w:themeColor="accent6" w:themeTint="40" w:fill="DAEBCF"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1">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2">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bl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bl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D5E5F4" w:themeColor="accent1" w:themeTint="40" w:fill="D5E5F4" w:themeFill="accent1" w:themeFillTint="40"/>
      </w:tcPr>
    </w:tblStylePr>
    <w:tblStylePr w:type="band2Vert">
      <w:tblPr/>
    </w:tblStylePr>
    <w:tblStylePr w:type="band1Horz">
      <w:rPr>
        <w:rFonts w:ascii="Arial" w:hAnsi="Arial"/>
        <w:color w:val="404040"/>
        <w:sz w:val="22"/>
      </w:rPr>
      <w:tblPr/>
      <w:tcPr>
        <w:shd w:val="clear" w:color="D5E5F4" w:themeColor="accent1" w:themeTint="40" w:fill="D5E5F4"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3">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bl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bl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ADECB" w:themeColor="accent2" w:themeTint="40" w:fill="FADECB" w:themeFill="accent2" w:themeFillTint="40"/>
      </w:tcPr>
    </w:tblStylePr>
    <w:tblStylePr w:type="band2Vert">
      <w:tblPr/>
    </w:tblStylePr>
    <w:tblStylePr w:type="band1Horz">
      <w:rPr>
        <w:rFonts w:ascii="Arial" w:hAnsi="Arial"/>
        <w:color w:val="404040"/>
        <w:sz w:val="22"/>
      </w:rPr>
      <w:tblPr/>
      <w:tcPr>
        <w:shd w:val="clear" w:color="FADECB" w:themeColor="accent2" w:themeTint="40" w:fill="FADECB"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4">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bl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bl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E8E8E8" w:themeColor="accent3" w:themeTint="40" w:fill="E8E8E8" w:themeFill="accent3" w:themeFillTint="40"/>
      </w:tcPr>
    </w:tblStylePr>
    <w:tblStylePr w:type="band2Vert">
      <w:tblPr/>
    </w:tblStylePr>
    <w:tblStylePr w:type="band1Horz">
      <w:rPr>
        <w:rFonts w:ascii="Arial" w:hAnsi="Arial"/>
        <w:color w:val="404040"/>
        <w:sz w:val="22"/>
      </w:rPr>
      <w:tblPr/>
      <w:tcPr>
        <w:shd w:val="clear" w:color="E8E8E8" w:themeColor="accent3" w:themeTint="40" w:fill="E8E8E8"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5">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bl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bl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EFBE" w:themeColor="accent4" w:themeTint="40" w:fill="FFEFBE" w:themeFill="accent4" w:themeFillTint="40"/>
      </w:tcPr>
    </w:tblStylePr>
    <w:tblStylePr w:type="band2Vert">
      <w:tblPr/>
    </w:tblStylePr>
    <w:tblStylePr w:type="band1Horz">
      <w:rPr>
        <w:rFonts w:ascii="Arial" w:hAnsi="Arial"/>
        <w:color w:val="404040"/>
        <w:sz w:val="22"/>
      </w:rPr>
      <w:tblPr/>
      <w:tcPr>
        <w:shd w:val="clear" w:color="FFEFBE" w:themeColor="accent4" w:themeTint="40" w:fill="FFEFBE"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6">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bl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bl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D0DBF0" w:themeColor="accent5" w:themeTint="40" w:fill="D0DBF0" w:themeFill="accent5" w:themeFillTint="40"/>
      </w:tcPr>
    </w:tblStylePr>
    <w:tblStylePr w:type="band2Vert">
      <w:tblPr/>
    </w:tblStylePr>
    <w:tblStylePr w:type="band1Horz">
      <w:rPr>
        <w:rFonts w:ascii="Arial" w:hAnsi="Arial"/>
        <w:color w:val="404040"/>
        <w:sz w:val="22"/>
      </w:rPr>
      <w:tblPr/>
      <w:tcPr>
        <w:shd w:val="clear" w:color="D0DBF0" w:themeColor="accent5" w:themeTint="40" w:fill="D0DBF0"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7">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bl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bl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DAEBCF" w:themeColor="accent6" w:themeTint="40" w:fill="DAEBCF" w:themeFill="accent6" w:themeFillTint="40"/>
      </w:tcPr>
    </w:tblStylePr>
    <w:tblStylePr w:type="band2Vert">
      <w:tblPr/>
    </w:tblStylePr>
    <w:tblStylePr w:type="band1Horz">
      <w:rPr>
        <w:rFonts w:ascii="Arial" w:hAnsi="Arial"/>
        <w:color w:val="404040"/>
        <w:sz w:val="22"/>
      </w:rPr>
      <w:tblPr/>
      <w:tcPr>
        <w:shd w:val="clear" w:color="DAEBCF" w:themeColor="accent6" w:themeTint="40" w:fill="DAEBCF"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8">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2Vert">
      <w:tbl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9">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5B9BD5" w:themeColor="accent1" w:sz="4" w:space="0"/>
          <w:right w:val="single" w:color="5B9BD5" w:themeColor="accent1" w:sz="4" w:space="0"/>
        </w:tcBorders>
      </w:tcPr>
    </w:tblStylePr>
    <w:tblStylePr w:type="band2Vert">
      <w:tblPr/>
    </w:tblStylePr>
    <w:tblStylePr w:type="band1Horz">
      <w:rPr>
        <w:rFonts w:ascii="Arial" w:hAnsi="Arial"/>
        <w:color w:val="404040"/>
        <w:sz w:val="22"/>
      </w:rPr>
      <w:tblPr/>
      <w:tcPr>
        <w:tcBorders>
          <w:top w:val="single" w:color="5B9BD5" w:themeColor="accent1" w:sz="4" w:space="0"/>
          <w:bottom w:val="single" w:color="5B9BD5" w:themeColor="accen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0">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blPr/>
      <w:tcPr>
        <w:shd w:val="clear" w:color="F4B285" w:themeColor="accent2" w:themeTint="97" w:fill="F4B285"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4B285" w:themeColor="accent2" w:themeTint="97" w:sz="4" w:space="0"/>
          <w:right w:val="single" w:color="F4B285" w:themeColor="accent2" w:themeTint="97" w:sz="4" w:space="0"/>
        </w:tcBorders>
      </w:tcPr>
    </w:tblStylePr>
    <w:tblStylePr w:type="band2Vert">
      <w:tblPr/>
    </w:tblStylePr>
    <w:tblStylePr w:type="band1Horz">
      <w:rPr>
        <w:rFonts w:ascii="Arial" w:hAnsi="Arial"/>
        <w:color w:val="404040"/>
        <w:sz w:val="22"/>
      </w:rPr>
      <w:tblPr/>
      <w:tcPr>
        <w:tcBorders>
          <w:top w:val="single" w:color="F4B285" w:themeColor="accent2" w:themeTint="97" w:sz="4" w:space="0"/>
          <w:bottom w:val="single" w:color="F4B285" w:themeColor="accent2" w:themeTint="9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1">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C9C9C9" w:themeColor="accent3" w:themeTint="98" w:sz="4" w:space="0"/>
          <w:right w:val="single" w:color="C9C9C9" w:themeColor="accent3" w:themeTint="98" w:sz="4" w:space="0"/>
        </w:tcBorders>
      </w:tcPr>
    </w:tblStylePr>
    <w:tblStylePr w:type="band2Vert">
      <w:tblPr/>
    </w:tblStylePr>
    <w:tblStylePr w:type="band1Horz">
      <w:rPr>
        <w:rFonts w:ascii="Arial" w:hAnsi="Arial"/>
        <w:color w:val="404040"/>
        <w:sz w:val="22"/>
      </w:rPr>
      <w:tblPr/>
      <w:tcPr>
        <w:tcBorders>
          <w:top w:val="single" w:color="C9C9C9" w:themeColor="accent3" w:themeTint="98" w:sz="4" w:space="0"/>
          <w:bottom w:val="single" w:color="C9C9C9" w:themeColor="accent3"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2">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blPr/>
      <w:tcPr>
        <w:shd w:val="clear" w:color="FFD864" w:themeColor="accent4" w:themeTint="9A" w:fill="FFD864"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D864" w:themeColor="accent4" w:themeTint="9A" w:sz="4" w:space="0"/>
          <w:right w:val="single" w:color="FFD864" w:themeColor="accent4" w:themeTint="9A" w:sz="4" w:space="0"/>
        </w:tcBorders>
      </w:tcPr>
    </w:tblStylePr>
    <w:tblStylePr w:type="band2Vert">
      <w:tblPr/>
    </w:tblStylePr>
    <w:tblStylePr w:type="band1Horz">
      <w:rPr>
        <w:rFonts w:ascii="Arial" w:hAnsi="Arial"/>
        <w:color w:val="404040"/>
        <w:sz w:val="22"/>
      </w:rPr>
      <w:tblPr/>
      <w:tcPr>
        <w:tcBorders>
          <w:top w:val="single" w:color="FFD864" w:themeColor="accent4" w:themeTint="9A" w:sz="4" w:space="0"/>
          <w:bottom w:val="single" w:color="FFD864" w:themeColor="accent4"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3">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blPr/>
      <w:tcPr>
        <w:shd w:val="clear" w:color="8EA9DB" w:themeColor="accent5" w:themeTint="9A" w:fill="8EA9DB"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8EA9DB" w:themeColor="accent5" w:themeTint="9A" w:sz="4" w:space="0"/>
          <w:right w:val="single" w:color="8EA9DB" w:themeColor="accent5" w:themeTint="9A" w:sz="4" w:space="0"/>
        </w:tcBorders>
      </w:tcPr>
    </w:tblStylePr>
    <w:tblStylePr w:type="band2Vert">
      <w:tblPr/>
    </w:tblStylePr>
    <w:tblStylePr w:type="band1Horz">
      <w:rPr>
        <w:rFonts w:ascii="Arial" w:hAnsi="Arial"/>
        <w:color w:val="404040"/>
        <w:sz w:val="22"/>
      </w:rPr>
      <w:tblPr/>
      <w:tcPr>
        <w:tcBorders>
          <w:top w:val="single" w:color="8EA9DB" w:themeColor="accent5" w:themeTint="9A" w:sz="4" w:space="0"/>
          <w:bottom w:val="single" w:color="8EA9DB" w:themeColor="accent5"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4">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A9D08E" w:themeColor="accent6" w:themeTint="98" w:sz="4" w:space="0"/>
          <w:right w:val="single" w:color="A9D08E" w:themeColor="accent6" w:themeTint="98" w:sz="4" w:space="0"/>
        </w:tcBorders>
      </w:tcPr>
    </w:tblStylePr>
    <w:tblStylePr w:type="band2Vert">
      <w:tblPr/>
    </w:tblStylePr>
    <w:tblStylePr w:type="band1Horz">
      <w:rPr>
        <w:rFonts w:ascii="Arial" w:hAnsi="Arial"/>
        <w:color w:val="404040"/>
        <w:sz w:val="22"/>
      </w:rPr>
      <w:tblPr/>
      <w:tcPr>
        <w:tcBorders>
          <w:top w:val="single" w:color="A9D08E" w:themeColor="accent6" w:themeTint="98" w:sz="4" w:space="0"/>
          <w:bottom w:val="single" w:color="A9D08E" w:themeColor="accent6"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5">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6">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5E5F4" w:themeColor="accent1" w:themeTint="40" w:fill="D5E5F4" w:themeFill="accent1" w:themeFillTint="40"/>
      </w:tcPr>
    </w:tblStylePr>
    <w:tblStylePr w:type="band2Vert">
      <w:tblPr/>
    </w:tblStylePr>
    <w:tblStylePr w:type="band1Horz">
      <w:rPr>
        <w:rFonts w:ascii="Arial" w:hAnsi="Arial"/>
        <w:color w:val="404040"/>
        <w:sz w:val="22"/>
      </w:rPr>
      <w:tblPr/>
      <w:tcPr>
        <w:shd w:val="clear" w:color="D5E5F4" w:themeColor="accent1" w:themeTint="40" w:fill="D5E5F4"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7">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ADECB" w:themeColor="accent2" w:themeTint="40" w:fill="FADECB" w:themeFill="accent2" w:themeFillTint="40"/>
      </w:tcPr>
    </w:tblStylePr>
    <w:tblStylePr w:type="band2Vert">
      <w:tblPr/>
    </w:tblStylePr>
    <w:tblStylePr w:type="band1Horz">
      <w:rPr>
        <w:rFonts w:ascii="Arial" w:hAnsi="Arial"/>
        <w:color w:val="404040"/>
        <w:sz w:val="22"/>
      </w:rPr>
      <w:tblPr/>
      <w:tcPr>
        <w:shd w:val="clear" w:color="FADECB" w:themeColor="accent2" w:themeTint="40" w:fill="FADECB"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8">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8E8E8" w:themeColor="accent3" w:themeTint="40" w:fill="E8E8E8" w:themeFill="accent3" w:themeFillTint="40"/>
      </w:tcPr>
    </w:tblStylePr>
    <w:tblStylePr w:type="band2Vert">
      <w:tblPr/>
    </w:tblStylePr>
    <w:tblStylePr w:type="band1Horz">
      <w:rPr>
        <w:rFonts w:ascii="Arial" w:hAnsi="Arial"/>
        <w:color w:val="404040"/>
        <w:sz w:val="22"/>
      </w:rPr>
      <w:tblPr/>
      <w:tcPr>
        <w:shd w:val="clear" w:color="E8E8E8" w:themeColor="accent3" w:themeTint="40" w:fill="E8E8E8"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9">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EFBE" w:themeColor="accent4" w:themeTint="40" w:fill="FFEFBE" w:themeFill="accent4" w:themeFillTint="40"/>
      </w:tcPr>
    </w:tblStylePr>
    <w:tblStylePr w:type="band2Vert">
      <w:tblPr/>
    </w:tblStylePr>
    <w:tblStylePr w:type="band1Horz">
      <w:rPr>
        <w:rFonts w:ascii="Arial" w:hAnsi="Arial"/>
        <w:color w:val="404040"/>
        <w:sz w:val="22"/>
      </w:rPr>
      <w:tblPr/>
      <w:tcPr>
        <w:shd w:val="clear" w:color="FFEFBE" w:themeColor="accent4" w:themeTint="40" w:fill="FFEFBE"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0">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0DBF0" w:themeColor="accent5" w:themeTint="40" w:fill="D0DBF0" w:themeFill="accent5" w:themeFillTint="40"/>
      </w:tcPr>
    </w:tblStylePr>
    <w:tblStylePr w:type="band2Vert">
      <w:tblPr/>
    </w:tblStylePr>
    <w:tblStylePr w:type="band1Horz">
      <w:rPr>
        <w:rFonts w:ascii="Arial" w:hAnsi="Arial"/>
        <w:color w:val="404040"/>
        <w:sz w:val="22"/>
      </w:rPr>
      <w:tblPr/>
      <w:tcPr>
        <w:shd w:val="clear" w:color="D0DBF0" w:themeColor="accent5" w:themeTint="40" w:fill="D0DBF0"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1">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AEBCF" w:themeColor="accent6" w:themeTint="40" w:fill="DAEBCF" w:themeFill="accent6" w:themeFillTint="40"/>
      </w:tcPr>
    </w:tblStylePr>
    <w:tblStylePr w:type="band2Vert">
      <w:tblPr/>
    </w:tblStylePr>
    <w:tblStylePr w:type="band1Horz">
      <w:rPr>
        <w:rFonts w:ascii="Arial" w:hAnsi="Arial"/>
        <w:color w:val="404040"/>
        <w:sz w:val="22"/>
      </w:rPr>
      <w:tblPr/>
      <w:tcPr>
        <w:shd w:val="clear" w:color="DAEBCF" w:themeColor="accent6" w:themeTint="40" w:fill="DAEBCF"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2">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bl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7E7E7E" w:themeColor="text1" w:themeTint="80" w:sz="32" w:space="0"/>
          <w:right w:val="single" w:color="FFFFFF" w:themeColor="light1" w:sz="4" w:space="0"/>
        </w:tcBorders>
      </w:tcPr>
    </w:tblStylePr>
    <w:tblStylePr w:type="lastCol">
      <w:tblPr/>
      <w:tcPr>
        <w:tcBorders>
          <w:left w:val="single" w:color="FFFFFF" w:themeColor="light1" w:sz="4" w:space="0"/>
          <w:right w:val="single" w:color="7E7E7E"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Pr/>
    </w:tblStylePr>
    <w:tblStylePr w:type="nwCell">
      <w:tblPr/>
    </w:tblStylePr>
    <w:tblStylePr w:type="seCell">
      <w:tblPr/>
    </w:tblStylePr>
    <w:tblStylePr w:type="swCell">
      <w:tblPr/>
    </w:tblStylePr>
  </w:style>
  <w:style w:type="table" w:customStyle="1" w:styleId="123">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bl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5B9BD5" w:themeColor="accent1" w:sz="32" w:space="0"/>
          <w:right w:val="single" w:color="FFFFFF" w:themeColor="light1" w:sz="4" w:space="0"/>
        </w:tcBorders>
      </w:tcPr>
    </w:tblStylePr>
    <w:tblStylePr w:type="lastCol">
      <w:tblPr/>
      <w:tcPr>
        <w:tcBorders>
          <w:left w:val="single" w:color="FFFFFF" w:themeColor="light1" w:sz="4" w:space="0"/>
          <w:right w:val="single" w:color="5B9BD5" w:themeColor="accent1" w:sz="32" w:space="0"/>
        </w:tcBorders>
      </w:tcPr>
    </w:tblStylePr>
    <w:tblStylePr w:type="band1Vert">
      <w:tblPr/>
      <w:tcPr>
        <w:tcBorders>
          <w:left w:val="single" w:color="FFFFFF" w:themeColor="light1" w:sz="4" w:space="0"/>
          <w:right w:val="single" w:color="FFFFFF" w:themeColor="light1" w:sz="4" w:space="0"/>
        </w:tcBorders>
        <w:shd w:val="clear" w:color="5B9BD5" w:themeColor="accent1" w:fill="5B9BD5"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5B9BD5" w:themeColor="accent1" w:fill="5B9BD5" w:themeFill="accent1"/>
      </w:tcPr>
    </w:tblStylePr>
    <w:tblStylePr w:type="band2Horz">
      <w:tblPr/>
      <w:tcPr>
        <w:tcBorders>
          <w:top w:val="single" w:color="FFFFFF" w:themeColor="light1" w:sz="4" w:space="0"/>
          <w:bottom w:val="single" w:color="FFFFFF" w:themeColor="light1" w:sz="4" w:space="0"/>
        </w:tcBorders>
        <w:shd w:val="clear" w:color="5B9BD5" w:themeColor="accent1" w:fill="5B9BD5" w:themeFill="accent1"/>
      </w:tcPr>
    </w:tblStylePr>
    <w:tblStylePr w:type="neCell">
      <w:tblPr/>
    </w:tblStylePr>
    <w:tblStylePr w:type="nwCell">
      <w:tblPr/>
    </w:tblStylePr>
    <w:tblStylePr w:type="seCell">
      <w:tblPr/>
    </w:tblStylePr>
    <w:tblStylePr w:type="swCell">
      <w:tblPr/>
    </w:tblStylePr>
  </w:style>
  <w:style w:type="table" w:customStyle="1" w:styleId="124">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bl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4B285" w:themeColor="accent2" w:themeTint="97" w:sz="32" w:space="0"/>
          <w:right w:val="single" w:color="FFFFFF" w:themeColor="light1" w:sz="4" w:space="0"/>
        </w:tcBorders>
      </w:tcPr>
    </w:tblStylePr>
    <w:tblStylePr w:type="lastCol">
      <w:tblPr/>
      <w:tcPr>
        <w:tcBorders>
          <w:left w:val="single" w:color="FFFFFF" w:themeColor="light1" w:sz="4" w:space="0"/>
          <w:right w:val="single" w:color="F4B285"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blPr/>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neCell">
      <w:tblPr/>
    </w:tblStylePr>
    <w:tblStylePr w:type="nwCell">
      <w:tblPr/>
    </w:tblStylePr>
    <w:tblStylePr w:type="seCell">
      <w:tblPr/>
    </w:tblStylePr>
    <w:tblStylePr w:type="swCell">
      <w:tblPr/>
    </w:tblStylePr>
  </w:style>
  <w:style w:type="table" w:customStyle="1" w:styleId="125">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C9C9C9" w:themeColor="accent3" w:themeTint="98" w:sz="32" w:space="0"/>
          <w:right w:val="single" w:color="FFFFFF" w:themeColor="light1" w:sz="4" w:space="0"/>
        </w:tcBorders>
      </w:tcPr>
    </w:tblStylePr>
    <w:tblStylePr w:type="lastCol">
      <w:tblPr/>
      <w:tcPr>
        <w:tcBorders>
          <w:left w:val="single" w:color="FFFFFF" w:themeColor="light1" w:sz="4" w:space="0"/>
          <w:right w:val="single" w:color="C9C9C9"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neCell">
      <w:tblPr/>
    </w:tblStylePr>
    <w:tblStylePr w:type="nwCell">
      <w:tblPr/>
    </w:tblStylePr>
    <w:tblStylePr w:type="seCell">
      <w:tblPr/>
    </w:tblStylePr>
    <w:tblStylePr w:type="swCell">
      <w:tblPr/>
    </w:tblStylePr>
  </w:style>
  <w:style w:type="table" w:customStyle="1" w:styleId="126">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D864" w:themeColor="accent4" w:themeTint="9A" w:sz="32" w:space="0"/>
          <w:right w:val="single" w:color="FFFFFF" w:themeColor="light1" w:sz="4" w:space="0"/>
        </w:tcBorders>
      </w:tcPr>
    </w:tblStylePr>
    <w:tblStylePr w:type="lastCol">
      <w:tblPr/>
      <w:tcPr>
        <w:tcBorders>
          <w:left w:val="single" w:color="FFFFFF" w:themeColor="light1" w:sz="4" w:space="0"/>
          <w:right w:val="single" w:color="FFD864"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blPr/>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neCell">
      <w:tblPr/>
    </w:tblStylePr>
    <w:tblStylePr w:type="nwCell">
      <w:tblPr/>
    </w:tblStylePr>
    <w:tblStylePr w:type="seCell">
      <w:tblPr/>
    </w:tblStylePr>
    <w:tblStylePr w:type="swCell">
      <w:tblPr/>
    </w:tblStylePr>
  </w:style>
  <w:style w:type="table" w:customStyle="1" w:styleId="127">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8EA9DB" w:themeColor="accent5" w:themeTint="9A" w:sz="32" w:space="0"/>
          <w:right w:val="single" w:color="FFFFFF" w:themeColor="light1" w:sz="4" w:space="0"/>
        </w:tcBorders>
      </w:tcPr>
    </w:tblStylePr>
    <w:tblStylePr w:type="lastCol">
      <w:tblPr/>
      <w:tcPr>
        <w:tcBorders>
          <w:left w:val="single" w:color="FFFFFF" w:themeColor="light1" w:sz="4" w:space="0"/>
          <w:right w:val="single" w:color="8EA9DB"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blPr/>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neCell">
      <w:tblPr/>
    </w:tblStylePr>
    <w:tblStylePr w:type="nwCell">
      <w:tblPr/>
    </w:tblStylePr>
    <w:tblStylePr w:type="seCell">
      <w:tblPr/>
    </w:tblStylePr>
    <w:tblStylePr w:type="swCell">
      <w:tblPr/>
    </w:tblStylePr>
  </w:style>
  <w:style w:type="table" w:customStyle="1" w:styleId="128">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A9D08E" w:themeColor="accent6" w:themeTint="98" w:sz="32" w:space="0"/>
          <w:right w:val="single" w:color="FFFFFF" w:themeColor="light1" w:sz="4" w:space="0"/>
        </w:tcBorders>
      </w:tcPr>
    </w:tblStylePr>
    <w:tblStylePr w:type="lastCol">
      <w:tblPr/>
      <w:tcPr>
        <w:tcBorders>
          <w:left w:val="single" w:color="FFFFFF" w:themeColor="light1" w:sz="4" w:space="0"/>
          <w:right w:val="single" w:color="A9D08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neCell">
      <w:tblPr/>
    </w:tblStylePr>
    <w:tblStylePr w:type="nwCell">
      <w:tblPr/>
    </w:tblStylePr>
    <w:tblStylePr w:type="seCell">
      <w:tblPr/>
    </w:tblStylePr>
    <w:tblStylePr w:type="swCell">
      <w:tblPr/>
    </w:tblStylePr>
  </w:style>
  <w:style w:type="table" w:customStyle="1" w:styleId="129">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blPr/>
      <w:tcPr>
        <w:tcBorders>
          <w:bottom w:val="single" w:color="7E7E7E" w:themeColor="text1" w:themeTint="80" w:sz="4" w:space="0"/>
        </w:tcBorders>
      </w:tcPr>
    </w:tblStylePr>
    <w:tblStylePr w:type="lastRow">
      <w:rPr>
        <w:b/>
        <w:color w:val="000000" w:themeColor="text1"/>
        <w14:textFill>
          <w14:solidFill>
            <w14:schemeClr w14:val="tx1"/>
          </w14:solidFill>
        </w14:textFill>
      </w:rPr>
      <w:tblPr/>
      <w:tcPr>
        <w:tcBorders>
          <w:top w:val="single" w:color="7E7E7E" w:themeColor="text1" w:themeTint="80" w:sz="4" w:space="0"/>
        </w:tcBorders>
      </w:tcPr>
    </w:tblStylePr>
    <w:tblStylePr w:type="firstCol">
      <w:rPr>
        <w:b/>
        <w:color w:val="000000" w:themeColor="text1"/>
        <w14:textFill>
          <w14:solidFill>
            <w14:schemeClr w14:val="tx1"/>
          </w14:solidFill>
        </w14:textFill>
      </w:rPr>
      <w:tblPr/>
    </w:tblStylePr>
    <w:tblStylePr w:type="lastCol">
      <w:rPr>
        <w:b/>
        <w:color w:val="000000" w:themeColor="text1"/>
        <w14:textFill>
          <w14:solidFill>
            <w14:schemeClr w14:val="tx1"/>
          </w14:solidFill>
        </w14:textFill>
      </w:rPr>
      <w:tbl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000000" w:themeColor="text1"/>
        <w:sz w:val="22"/>
        <w14:textFill>
          <w14:solidFill>
            <w14:schemeClr w14:val="tx1"/>
          </w14:solidFill>
        </w14:textFill>
      </w:rPr>
      <w:tbl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Pr/>
    </w:tblStylePr>
    <w:tblStylePr w:type="neCell">
      <w:tblPr/>
    </w:tblStylePr>
    <w:tblStylePr w:type="nwCell">
      <w:tblPr/>
    </w:tblStylePr>
    <w:tblStylePr w:type="seCell">
      <w:tblPr/>
    </w:tblStylePr>
    <w:tblStylePr w:type="swCell">
      <w:tblPr/>
    </w:tblStylePr>
  </w:style>
  <w:style w:type="table" w:customStyle="1" w:styleId="130">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blPr/>
      <w:tcPr>
        <w:tcBorders>
          <w:bottom w:val="single" w:color="5B9BD5" w:themeColor="accent1" w:sz="4" w:space="0"/>
        </w:tcBorders>
      </w:tcPr>
    </w:tblStylePr>
    <w:tblStylePr w:type="lastRow">
      <w:rPr>
        <w:b/>
        <w:color w:val="245B8C" w:themeColor="accent1" w:themeShade="94"/>
      </w:rPr>
      <w:tblPr/>
      <w:tcPr>
        <w:tcBorders>
          <w:top w:val="single" w:color="5B9BD5" w:themeColor="accent1" w:sz="4" w:space="0"/>
        </w:tcBorders>
      </w:tcPr>
    </w:tblStylePr>
    <w:tblStylePr w:type="firstCol">
      <w:rPr>
        <w:b/>
        <w:color w:val="245B8C" w:themeColor="accent1" w:themeShade="94"/>
      </w:rPr>
      <w:tblPr/>
    </w:tblStylePr>
    <w:tblStylePr w:type="lastCol">
      <w:rPr>
        <w:b/>
        <w:color w:val="245B8C" w:themeColor="accent1" w:themeShade="94"/>
      </w:rPr>
      <w:tblPr/>
    </w:tblStylePr>
    <w:tblStylePr w:type="band1Vert">
      <w:tblPr/>
      <w:tcPr>
        <w:shd w:val="clear" w:color="D5E5F4" w:themeColor="accent1" w:themeTint="40" w:fill="D5E5F4" w:themeFill="accent1" w:themeFillTint="40"/>
      </w:tcPr>
    </w:tblStylePr>
    <w:tblStylePr w:type="band2Vert">
      <w:tblPr/>
    </w:tblStylePr>
    <w:tblStylePr w:type="band1Horz">
      <w:rPr>
        <w:rFonts w:ascii="Arial" w:hAnsi="Arial"/>
        <w:color w:val="245B8C" w:themeColor="accent1" w:themeShade="94"/>
        <w:sz w:val="22"/>
      </w:rPr>
      <w:tblPr/>
      <w:tcPr>
        <w:shd w:val="clear" w:color="D5E5F4" w:themeColor="accent1" w:themeTint="40" w:fill="D5E5F4" w:themeFill="accent1" w:themeFillTint="40"/>
      </w:tcPr>
    </w:tblStylePr>
    <w:tblStylePr w:type="band2Horz">
      <w:rPr>
        <w:rFonts w:ascii="Arial" w:hAnsi="Arial"/>
        <w:color w:val="245B8C"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31">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bl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bl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Pr/>
    </w:tblStylePr>
    <w:tblStylePr w:type="lastCol">
      <w:rPr>
        <w:b/>
        <w:color w:val="F4B285" w:themeColor="accent2" w:themeTint="96"/>
        <w14:textFill>
          <w14:solidFill>
            <w14:schemeClr w14:val="accent2">
              <w14:lumMod w14:val="59000"/>
              <w14:lumOff w14:val="41000"/>
            </w14:schemeClr>
          </w14:solidFill>
        </w14:textFill>
      </w:rPr>
      <w:tblPr/>
    </w:tblStylePr>
    <w:tblStylePr w:type="band1Vert">
      <w:tblPr/>
      <w:tcPr>
        <w:shd w:val="clear" w:color="FADECB" w:themeColor="accent2" w:themeTint="40" w:fill="FADECB" w:themeFill="accent2" w:themeFillTint="40"/>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2">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bl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bl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Pr/>
    </w:tblStylePr>
    <w:tblStylePr w:type="lastCol">
      <w:rPr>
        <w:b/>
        <w:color w:val="C9C9C9" w:themeColor="accent3" w:themeTint="99"/>
        <w14:textFill>
          <w14:solidFill>
            <w14:schemeClr w14:val="accent3">
              <w14:lumMod w14:val="60000"/>
              <w14:lumOff w14:val="40000"/>
            </w14:schemeClr>
          </w14:solidFill>
        </w14:textFill>
      </w:rPr>
      <w:tblPr/>
    </w:tblStylePr>
    <w:tblStylePr w:type="band1Vert">
      <w:tblPr/>
      <w:tcPr>
        <w:shd w:val="clear" w:color="E8E8E8" w:themeColor="accent3" w:themeTint="40" w:fill="E8E8E8" w:themeFill="accent3" w:themeFillTint="40"/>
      </w:tcPr>
    </w:tblStylePr>
    <w:tblStylePr w:type="band2Vert">
      <w:tbl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bl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3">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bl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bl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Pr/>
    </w:tblStylePr>
    <w:tblStylePr w:type="lastCol">
      <w:rPr>
        <w:b/>
        <w:color w:val="FFD966" w:themeColor="accent4" w:themeTint="99"/>
        <w14:textFill>
          <w14:solidFill>
            <w14:schemeClr w14:val="accent4">
              <w14:lumMod w14:val="60000"/>
              <w14:lumOff w14:val="40000"/>
            </w14:schemeClr>
          </w14:solidFill>
        </w14:textFill>
      </w:rPr>
      <w:tblPr/>
    </w:tblStylePr>
    <w:tblStylePr w:type="band1Vert">
      <w:tblPr/>
      <w:tcPr>
        <w:shd w:val="clear" w:color="FFEFBE" w:themeColor="accent4" w:themeTint="40" w:fill="FFEFBE" w:themeFill="accent4" w:themeFillTint="40"/>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4">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bl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bl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Pr/>
    </w:tblStylePr>
    <w:tblStylePr w:type="lastCol">
      <w:rPr>
        <w:b/>
        <w:color w:val="8FAADC" w:themeColor="accent5" w:themeTint="99"/>
        <w14:textFill>
          <w14:solidFill>
            <w14:schemeClr w14:val="accent5">
              <w14:lumMod w14:val="60000"/>
              <w14:lumOff w14:val="40000"/>
            </w14:schemeClr>
          </w14:solidFill>
        </w14:textFill>
      </w:rPr>
      <w:tblPr/>
    </w:tblStylePr>
    <w:tblStylePr w:type="band1Vert">
      <w:tblPr/>
      <w:tcPr>
        <w:shd w:val="clear" w:color="D0DBF0" w:themeColor="accent5" w:themeTint="40" w:fill="D0DBF0" w:themeFill="accent5" w:themeFillTint="40"/>
      </w:tcPr>
    </w:tblStylePr>
    <w:tblStylePr w:type="band2Vert">
      <w:tbl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bl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5">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bl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bl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Pr/>
    </w:tblStylePr>
    <w:tblStylePr w:type="lastCol">
      <w:rPr>
        <w:b/>
        <w:color w:val="A9D18E" w:themeColor="accent6" w:themeTint="99"/>
        <w14:textFill>
          <w14:solidFill>
            <w14:schemeClr w14:val="accent6">
              <w14:lumMod w14:val="60000"/>
              <w14:lumOff w14:val="40000"/>
            </w14:schemeClr>
          </w14:solidFill>
        </w14:textFill>
      </w:rPr>
      <w:tblPr/>
    </w:tblStylePr>
    <w:tblStylePr w:type="band1Vert">
      <w:tblPr/>
      <w:tcPr>
        <w:shd w:val="clear" w:color="DAEBCF" w:themeColor="accent6" w:themeTint="40" w:fill="DAEBCF" w:themeFill="accent6" w:themeFillTint="40"/>
      </w:tcPr>
    </w:tblStylePr>
    <w:tblStylePr w:type="band2Vert">
      <w:tbl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bl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6">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7">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bl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bl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bl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blPr/>
      <w:tcPr>
        <w:tcBorders>
          <w:top w:val="nil"/>
          <w:left w:val="single" w:color="5B9BD5" w:themeColor="accent1" w:sz="4" w:space="0"/>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2Vert">
      <w:tblPr/>
    </w:tblStylePr>
    <w:tblStylePr w:type="band1Horz">
      <w:rPr>
        <w:rFonts w:ascii="Arial" w:hAnsi="Arial"/>
        <w:color w:val="245B8C" w:themeColor="accent1" w:themeShade="94"/>
        <w:sz w:val="22"/>
      </w:rPr>
      <w:tblPr/>
      <w:tcPr>
        <w:shd w:val="clear" w:color="D5E5F4" w:themeColor="accent1" w:themeTint="40" w:fill="D5E5F4" w:themeFill="accent1" w:themeFillTint="40"/>
      </w:tcPr>
    </w:tblStylePr>
    <w:tblStylePr w:type="band2Horz">
      <w:rPr>
        <w:rFonts w:ascii="Arial" w:hAnsi="Arial"/>
        <w:color w:val="245B8C"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38">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bl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single" w:color="F4B285" w:themeColor="accent2" w:themeTint="97" w:sz="4" w:space="0"/>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9">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bl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bl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bl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blPr/>
      <w:tcPr>
        <w:tcBorders>
          <w:top w:val="nil"/>
          <w:left w:val="single" w:color="C9C9C9" w:themeColor="accent3" w:themeTint="98" w:sz="4" w:space="0"/>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2Vert">
      <w:tbl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bl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0">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bl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single" w:color="FFD864" w:themeColor="accent4" w:themeTint="9A" w:sz="4" w:space="0"/>
          <w:bottom w:val="nil"/>
          <w:right w:val="nil"/>
        </w:tcBorders>
        <w:shd w:val="clear" w:color="FFFFFF" w:fill="auto"/>
      </w:tcPr>
    </w:tblStylePr>
    <w:tblStylePr w:type="band1Vert">
      <w:tblPr/>
      <w:tcPr>
        <w:shd w:val="clear" w:color="FFEFBE" w:themeColor="accent4" w:themeTint="40" w:fill="FFEFBE" w:themeFill="accent4" w:themeFillTint="40"/>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1">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bl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bl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bl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blPr/>
      <w:tcPr>
        <w:tcBorders>
          <w:top w:val="nil"/>
          <w:left w:val="single" w:color="8EA9DB" w:themeColor="accent5" w:themeTint="9A" w:sz="4" w:space="0"/>
          <w:bottom w:val="nil"/>
          <w:right w:val="nil"/>
        </w:tcBorders>
        <w:shd w:val="clear" w:color="FFFFFF" w:fill="auto"/>
      </w:tcPr>
    </w:tblStylePr>
    <w:tblStylePr w:type="band1Vert">
      <w:tblPr/>
      <w:tcPr>
        <w:shd w:val="clear" w:color="D0DBF0" w:themeColor="accent5" w:themeTint="40" w:fill="D0DBF0" w:themeFill="accent5" w:themeFillTint="40"/>
      </w:tcPr>
    </w:tblStylePr>
    <w:tblStylePr w:type="band2Vert">
      <w:tbl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bl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2">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bl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bl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bl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blPr/>
      <w:tcPr>
        <w:tcBorders>
          <w:top w:val="nil"/>
          <w:left w:val="single" w:color="A9D08E" w:themeColor="accent6" w:themeTint="98" w:sz="4" w:space="0"/>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2Vert">
      <w:tbl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bl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3">
    <w:name w:val="Lined - Accent"/>
    <w:basedOn w:val="12"/>
    <w:uiPriority w:val="99"/>
    <w:pPr>
      <w:spacing w:after="0" w:line="240" w:lineRule="auto"/>
    </w:pPr>
    <w:rPr>
      <w:color w:val="404040"/>
    </w:rPr>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44">
    <w:name w:val="Lined - Accent 1"/>
    <w:basedOn w:val="12"/>
    <w:uiPriority w:val="99"/>
    <w:pPr>
      <w:spacing w:after="0" w:line="240" w:lineRule="auto"/>
    </w:pPr>
    <w:rPr>
      <w:color w:val="404040"/>
    </w:rPr>
    <w:tblPr/>
    <w:tblStylePr w:type="firstRow">
      <w:rPr>
        <w:rFonts w:ascii="Arial" w:hAnsi="Arial"/>
        <w:color w:val="F2F2F2"/>
        <w:sz w:val="22"/>
      </w:rPr>
      <w:tblPr/>
      <w:tcPr>
        <w:shd w:val="clear" w:color="68A3D8" w:themeColor="accent1" w:themeTint="EA" w:fill="68A3D8" w:themeFill="accent1" w:themeFillTint="EA"/>
      </w:tcPr>
    </w:tblStylePr>
    <w:tblStylePr w:type="lastRow">
      <w:rPr>
        <w:rFonts w:ascii="Arial" w:hAnsi="Arial"/>
        <w:color w:val="F2F2F2"/>
        <w:sz w:val="22"/>
      </w:rPr>
      <w:tblPr/>
      <w:tcPr>
        <w:shd w:val="clear" w:color="68A3D8" w:themeColor="accent1" w:themeTint="EA" w:fill="68A3D8" w:themeFill="accent1" w:themeFillTint="EA"/>
      </w:tcPr>
    </w:tblStylePr>
    <w:tblStylePr w:type="firstCol">
      <w:rPr>
        <w:rFonts w:ascii="Arial" w:hAnsi="Arial"/>
        <w:color w:val="F2F2F2"/>
        <w:sz w:val="22"/>
      </w:rPr>
      <w:tblPr/>
      <w:tcPr>
        <w:shd w:val="clear" w:color="68A3D8" w:themeColor="accent1" w:themeTint="EA" w:fill="68A3D8" w:themeFill="accent1" w:themeFillTint="EA"/>
      </w:tcPr>
    </w:tblStylePr>
    <w:tblStylePr w:type="lastCol">
      <w:rPr>
        <w:rFonts w:ascii="Arial" w:hAnsi="Arial"/>
        <w:color w:val="F2F2F2"/>
        <w:sz w:val="22"/>
      </w:rPr>
      <w:tblPr/>
      <w:tcPr>
        <w:shd w:val="clear" w:color="68A3D8" w:themeColor="accent1" w:themeTint="EA" w:fill="68A3D8"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CBDFF1" w:themeColor="accent1" w:themeTint="50" w:fill="CBDFF1" w:themeFill="accent1" w:themeFillTint="50"/>
      </w:tcPr>
    </w:tblStylePr>
    <w:tblStylePr w:type="neCell">
      <w:tblPr/>
    </w:tblStylePr>
    <w:tblStylePr w:type="nwCell">
      <w:tblPr/>
    </w:tblStylePr>
    <w:tblStylePr w:type="seCell">
      <w:tblPr/>
    </w:tblStylePr>
    <w:tblStylePr w:type="swCell">
      <w:tblPr/>
    </w:tblStylePr>
  </w:style>
  <w:style w:type="table" w:customStyle="1" w:styleId="145">
    <w:name w:val="Lined - Accent 2"/>
    <w:basedOn w:val="12"/>
    <w:uiPriority w:val="99"/>
    <w:pPr>
      <w:spacing w:after="0" w:line="240" w:lineRule="auto"/>
    </w:pPr>
    <w:rPr>
      <w:color w:val="404040"/>
    </w:rPr>
    <w:tblPr/>
    <w:tblStylePr w:type="firstRow">
      <w:rPr>
        <w:rFonts w:ascii="Arial" w:hAnsi="Arial"/>
        <w:color w:val="F2F2F2"/>
        <w:sz w:val="22"/>
      </w:rPr>
      <w:tblPr/>
      <w:tcPr>
        <w:shd w:val="clear" w:color="F4B285" w:themeColor="accent2" w:themeTint="97" w:fill="F4B285" w:themeFill="accent2" w:themeFillTint="97"/>
      </w:tcPr>
    </w:tblStylePr>
    <w:tblStylePr w:type="lastRow">
      <w:rPr>
        <w:rFonts w:ascii="Arial" w:hAnsi="Arial"/>
        <w:color w:val="F2F2F2"/>
        <w:sz w:val="22"/>
      </w:rPr>
      <w:tblPr/>
      <w:tcPr>
        <w:shd w:val="clear" w:color="F4B285" w:themeColor="accent2" w:themeTint="97" w:fill="F4B285" w:themeFill="accent2" w:themeFillTint="97"/>
      </w:tcPr>
    </w:tblStylePr>
    <w:tblStylePr w:type="firstCol">
      <w:rPr>
        <w:rFonts w:ascii="Arial" w:hAnsi="Arial"/>
        <w:color w:val="F2F2F2"/>
        <w:sz w:val="22"/>
      </w:rPr>
      <w:tblPr/>
      <w:tcPr>
        <w:shd w:val="clear" w:color="F4B285" w:themeColor="accent2" w:themeTint="97" w:fill="F4B285" w:themeFill="accent2" w:themeFillTint="97"/>
      </w:tcPr>
    </w:tblStylePr>
    <w:tblStylePr w:type="lastCol">
      <w:rPr>
        <w:rFonts w:ascii="Arial" w:hAnsi="Arial"/>
        <w:color w:val="F2F2F2"/>
        <w:sz w:val="22"/>
      </w:rPr>
      <w:tblPr/>
      <w:tcPr>
        <w:shd w:val="clear" w:color="F4B285" w:themeColor="accent2" w:themeTint="97" w:fill="F4B285"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FBE5D6" w:themeColor="accent2" w:themeTint="32" w:fill="FBE5D6" w:themeFill="accent2" w:themeFillTint="32"/>
      </w:tcPr>
    </w:tblStylePr>
    <w:tblStylePr w:type="neCell">
      <w:tblPr/>
    </w:tblStylePr>
    <w:tblStylePr w:type="nwCell">
      <w:tblPr/>
    </w:tblStylePr>
    <w:tblStylePr w:type="seCell">
      <w:tblPr/>
    </w:tblStylePr>
    <w:tblStylePr w:type="swCell">
      <w:tblPr/>
    </w:tblStylePr>
  </w:style>
  <w:style w:type="table" w:customStyle="1" w:styleId="146">
    <w:name w:val="Lined - Accent 3"/>
    <w:basedOn w:val="12"/>
    <w:uiPriority w:val="99"/>
    <w:pPr>
      <w:spacing w:after="0" w:line="240" w:lineRule="auto"/>
    </w:pPr>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CECEC" w:themeColor="accent3" w:themeTint="34" w:fill="ECECEC" w:themeFill="accent3" w:themeFillTint="34"/>
      </w:tcPr>
    </w:tblStylePr>
    <w:tblStylePr w:type="neCell">
      <w:tblPr/>
    </w:tblStylePr>
    <w:tblStylePr w:type="nwCell">
      <w:tblPr/>
    </w:tblStylePr>
    <w:tblStylePr w:type="seCell">
      <w:tblPr/>
    </w:tblStylePr>
    <w:tblStylePr w:type="swCell">
      <w:tblPr/>
    </w:tblStylePr>
  </w:style>
  <w:style w:type="table" w:customStyle="1" w:styleId="147">
    <w:name w:val="Lined - Accent 4"/>
    <w:basedOn w:val="12"/>
    <w:uiPriority w:val="99"/>
    <w:pPr>
      <w:spacing w:after="0" w:line="240" w:lineRule="auto"/>
    </w:pPr>
    <w:rPr>
      <w:color w:val="404040"/>
    </w:rPr>
    <w:tblPr/>
    <w:tblStylePr w:type="firstRow">
      <w:rPr>
        <w:rFonts w:ascii="Arial" w:hAnsi="Arial"/>
        <w:color w:val="F2F2F2"/>
        <w:sz w:val="22"/>
      </w:rPr>
      <w:tblPr/>
      <w:tcPr>
        <w:shd w:val="clear" w:color="FFD864" w:themeColor="accent4" w:themeTint="9A" w:fill="FFD864" w:themeFill="accent4" w:themeFillTint="9A"/>
      </w:tcPr>
    </w:tblStylePr>
    <w:tblStylePr w:type="lastRow">
      <w:rPr>
        <w:rFonts w:ascii="Arial" w:hAnsi="Arial"/>
        <w:color w:val="F2F2F2"/>
        <w:sz w:val="22"/>
      </w:rPr>
      <w:tblPr/>
      <w:tcPr>
        <w:shd w:val="clear" w:color="FFD864" w:themeColor="accent4" w:themeTint="9A" w:fill="FFD864" w:themeFill="accent4" w:themeFillTint="9A"/>
      </w:tcPr>
    </w:tblStylePr>
    <w:tblStylePr w:type="firstCol">
      <w:rPr>
        <w:rFonts w:ascii="Arial" w:hAnsi="Arial"/>
        <w:color w:val="F2F2F2"/>
        <w:sz w:val="22"/>
      </w:rPr>
      <w:tblPr/>
      <w:tcPr>
        <w:shd w:val="clear" w:color="FFD864" w:themeColor="accent4" w:themeTint="9A" w:fill="FFD864" w:themeFill="accent4" w:themeFillTint="9A"/>
      </w:tcPr>
    </w:tblStylePr>
    <w:tblStylePr w:type="lastCol">
      <w:rPr>
        <w:rFonts w:ascii="Arial" w:hAnsi="Arial"/>
        <w:color w:val="F2F2F2"/>
        <w:sz w:val="22"/>
      </w:rPr>
      <w:tblPr/>
      <w:tcPr>
        <w:shd w:val="clear" w:color="FFD864" w:themeColor="accent4" w:themeTint="9A" w:fill="FFD864"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EF2CA" w:themeColor="accent4" w:themeTint="34" w:fill="FEF2CA"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EF2CA" w:themeColor="accent4" w:themeTint="34" w:fill="FEF2CA" w:themeFill="accent4" w:themeFillTint="34"/>
      </w:tcPr>
    </w:tblStylePr>
    <w:tblStylePr w:type="neCell">
      <w:tblPr/>
    </w:tblStylePr>
    <w:tblStylePr w:type="nwCell">
      <w:tblPr/>
    </w:tblStylePr>
    <w:tblStylePr w:type="seCell">
      <w:tblPr/>
    </w:tblStylePr>
    <w:tblStylePr w:type="swCell">
      <w:tblPr/>
    </w:tblStylePr>
  </w:style>
  <w:style w:type="table" w:customStyle="1" w:styleId="148">
    <w:name w:val="Lined - Accent 5"/>
    <w:basedOn w:val="12"/>
    <w:uiPriority w:val="99"/>
    <w:pPr>
      <w:spacing w:after="0" w:line="240" w:lineRule="auto"/>
    </w:pPr>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D8E2F2" w:themeColor="accent5" w:themeTint="34" w:fill="D8E2F2"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D8E2F2" w:themeColor="accent5" w:themeTint="34" w:fill="D8E2F2" w:themeFill="accent5" w:themeFillTint="34"/>
      </w:tcPr>
    </w:tblStylePr>
    <w:tblStylePr w:type="neCell">
      <w:tblPr/>
    </w:tblStylePr>
    <w:tblStylePr w:type="nwCell">
      <w:tblPr/>
    </w:tblStylePr>
    <w:tblStylePr w:type="seCell">
      <w:tblPr/>
    </w:tblStylePr>
    <w:tblStylePr w:type="swCell">
      <w:tblPr/>
    </w:tblStylePr>
  </w:style>
  <w:style w:type="table" w:customStyle="1" w:styleId="149">
    <w:name w:val="Lined - Accent 6"/>
    <w:basedOn w:val="12"/>
    <w:uiPriority w:val="99"/>
    <w:pPr>
      <w:spacing w:after="0" w:line="240" w:lineRule="auto"/>
    </w:pPr>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1EFD8" w:themeColor="accent6" w:themeTint="34" w:fill="E1EFD8" w:themeFill="accent6" w:themeFillTint="34"/>
      </w:tcPr>
    </w:tblStylePr>
    <w:tblStylePr w:type="neCell">
      <w:tblPr/>
    </w:tblStylePr>
    <w:tblStylePr w:type="nwCell">
      <w:tblPr/>
    </w:tblStylePr>
    <w:tblStylePr w:type="seCell">
      <w:tblPr/>
    </w:tblStylePr>
    <w:tblStylePr w:type="swCell">
      <w:tblPr/>
    </w:tblStylePr>
  </w:style>
  <w:style w:type="table" w:customStyle="1" w:styleId="150">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51">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blPr/>
      <w:tcPr>
        <w:shd w:val="clear" w:color="68A3D8" w:themeColor="accent1" w:themeTint="EA" w:fill="68A3D8" w:themeFill="accent1" w:themeFillTint="EA"/>
      </w:tcPr>
    </w:tblStylePr>
    <w:tblStylePr w:type="lastRow">
      <w:rPr>
        <w:rFonts w:ascii="Arial" w:hAnsi="Arial"/>
        <w:color w:val="F2F2F2"/>
        <w:sz w:val="22"/>
      </w:rPr>
      <w:tblPr/>
      <w:tcPr>
        <w:shd w:val="clear" w:color="68A3D8" w:themeColor="accent1" w:themeTint="EA" w:fill="68A3D8" w:themeFill="accent1" w:themeFillTint="EA"/>
      </w:tcPr>
    </w:tblStylePr>
    <w:tblStylePr w:type="firstCol">
      <w:rPr>
        <w:rFonts w:ascii="Arial" w:hAnsi="Arial"/>
        <w:color w:val="F2F2F2"/>
        <w:sz w:val="22"/>
      </w:rPr>
      <w:tblPr/>
      <w:tcPr>
        <w:shd w:val="clear" w:color="68A3D8" w:themeColor="accent1" w:themeTint="EA" w:fill="68A3D8" w:themeFill="accent1" w:themeFillTint="EA"/>
      </w:tcPr>
    </w:tblStylePr>
    <w:tblStylePr w:type="lastCol">
      <w:rPr>
        <w:rFonts w:ascii="Arial" w:hAnsi="Arial"/>
        <w:color w:val="F2F2F2"/>
        <w:sz w:val="22"/>
      </w:rPr>
      <w:tblPr/>
      <w:tcPr>
        <w:shd w:val="clear" w:color="68A3D8" w:themeColor="accent1" w:themeTint="EA" w:fill="68A3D8"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CBDFF1" w:themeColor="accent1" w:themeTint="50" w:fill="CBDFF1" w:themeFill="accent1" w:themeFillTint="50"/>
      </w:tcPr>
    </w:tblStylePr>
    <w:tblStylePr w:type="neCell">
      <w:tblPr/>
    </w:tblStylePr>
    <w:tblStylePr w:type="nwCell">
      <w:tblPr/>
    </w:tblStylePr>
    <w:tblStylePr w:type="seCell">
      <w:tblPr/>
    </w:tblStylePr>
    <w:tblStylePr w:type="swCell">
      <w:tblPr/>
    </w:tblStylePr>
  </w:style>
  <w:style w:type="table" w:customStyle="1" w:styleId="152">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blPr/>
      <w:tcPr>
        <w:shd w:val="clear" w:color="F4B285" w:themeColor="accent2" w:themeTint="97" w:fill="F4B285" w:themeFill="accent2" w:themeFillTint="97"/>
      </w:tcPr>
    </w:tblStylePr>
    <w:tblStylePr w:type="lastRow">
      <w:rPr>
        <w:rFonts w:ascii="Arial" w:hAnsi="Arial"/>
        <w:color w:val="F2F2F2"/>
        <w:sz w:val="22"/>
      </w:rPr>
      <w:tblPr/>
      <w:tcPr>
        <w:shd w:val="clear" w:color="F4B285" w:themeColor="accent2" w:themeTint="97" w:fill="F4B285" w:themeFill="accent2" w:themeFillTint="97"/>
      </w:tcPr>
    </w:tblStylePr>
    <w:tblStylePr w:type="firstCol">
      <w:rPr>
        <w:rFonts w:ascii="Arial" w:hAnsi="Arial"/>
        <w:color w:val="F2F2F2"/>
        <w:sz w:val="22"/>
      </w:rPr>
      <w:tblPr/>
      <w:tcPr>
        <w:shd w:val="clear" w:color="F4B285" w:themeColor="accent2" w:themeTint="97" w:fill="F4B285" w:themeFill="accent2" w:themeFillTint="97"/>
      </w:tcPr>
    </w:tblStylePr>
    <w:tblStylePr w:type="lastCol">
      <w:rPr>
        <w:rFonts w:ascii="Arial" w:hAnsi="Arial"/>
        <w:color w:val="F2F2F2"/>
        <w:sz w:val="22"/>
      </w:rPr>
      <w:tblPr/>
      <w:tcPr>
        <w:shd w:val="clear" w:color="F4B285" w:themeColor="accent2" w:themeTint="97" w:fill="F4B285"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FBE5D6" w:themeColor="accent2" w:themeTint="32" w:fill="FBE5D6" w:themeFill="accent2" w:themeFillTint="32"/>
      </w:tcPr>
    </w:tblStylePr>
    <w:tblStylePr w:type="neCell">
      <w:tblPr/>
    </w:tblStylePr>
    <w:tblStylePr w:type="nwCell">
      <w:tblPr/>
    </w:tblStylePr>
    <w:tblStylePr w:type="seCell">
      <w:tblPr/>
    </w:tblStylePr>
    <w:tblStylePr w:type="swCell">
      <w:tblPr/>
    </w:tblStylePr>
  </w:style>
  <w:style w:type="table" w:customStyle="1" w:styleId="153">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CECEC" w:themeColor="accent3" w:themeTint="34" w:fill="ECECEC" w:themeFill="accent3" w:themeFillTint="34"/>
      </w:tcPr>
    </w:tblStylePr>
    <w:tblStylePr w:type="neCell">
      <w:tblPr/>
    </w:tblStylePr>
    <w:tblStylePr w:type="nwCell">
      <w:tblPr/>
    </w:tblStylePr>
    <w:tblStylePr w:type="seCell">
      <w:tblPr/>
    </w:tblStylePr>
    <w:tblStylePr w:type="swCell">
      <w:tblPr/>
    </w:tblStylePr>
  </w:style>
  <w:style w:type="table" w:customStyle="1" w:styleId="154">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blPr/>
      <w:tcPr>
        <w:shd w:val="clear" w:color="FFD864" w:themeColor="accent4" w:themeTint="9A" w:fill="FFD864" w:themeFill="accent4" w:themeFillTint="9A"/>
      </w:tcPr>
    </w:tblStylePr>
    <w:tblStylePr w:type="lastRow">
      <w:rPr>
        <w:rFonts w:ascii="Arial" w:hAnsi="Arial"/>
        <w:color w:val="F2F2F2"/>
        <w:sz w:val="22"/>
      </w:rPr>
      <w:tblPr/>
      <w:tcPr>
        <w:shd w:val="clear" w:color="FFD864" w:themeColor="accent4" w:themeTint="9A" w:fill="FFD864" w:themeFill="accent4" w:themeFillTint="9A"/>
      </w:tcPr>
    </w:tblStylePr>
    <w:tblStylePr w:type="firstCol">
      <w:rPr>
        <w:rFonts w:ascii="Arial" w:hAnsi="Arial"/>
        <w:color w:val="F2F2F2"/>
        <w:sz w:val="22"/>
      </w:rPr>
      <w:tblPr/>
      <w:tcPr>
        <w:shd w:val="clear" w:color="FFD864" w:themeColor="accent4" w:themeTint="9A" w:fill="FFD864" w:themeFill="accent4" w:themeFillTint="9A"/>
      </w:tcPr>
    </w:tblStylePr>
    <w:tblStylePr w:type="lastCol">
      <w:rPr>
        <w:rFonts w:ascii="Arial" w:hAnsi="Arial"/>
        <w:color w:val="F2F2F2"/>
        <w:sz w:val="22"/>
      </w:rPr>
      <w:tblPr/>
      <w:tcPr>
        <w:shd w:val="clear" w:color="FFD864" w:themeColor="accent4" w:themeTint="9A" w:fill="FFD864"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EF2CA" w:themeColor="accent4" w:themeTint="34" w:fill="FEF2CA"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EF2CA" w:themeColor="accent4" w:themeTint="34" w:fill="FEF2CA" w:themeFill="accent4" w:themeFillTint="34"/>
      </w:tcPr>
    </w:tblStylePr>
    <w:tblStylePr w:type="neCell">
      <w:tblPr/>
    </w:tblStylePr>
    <w:tblStylePr w:type="nwCell">
      <w:tblPr/>
    </w:tblStylePr>
    <w:tblStylePr w:type="seCell">
      <w:tblPr/>
    </w:tblStylePr>
    <w:tblStylePr w:type="swCell">
      <w:tblPr/>
    </w:tblStylePr>
  </w:style>
  <w:style w:type="table" w:customStyle="1" w:styleId="155">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D8E2F2" w:themeColor="accent5" w:themeTint="34" w:fill="D8E2F2"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D8E2F2" w:themeColor="accent5" w:themeTint="34" w:fill="D8E2F2" w:themeFill="accent5" w:themeFillTint="34"/>
      </w:tcPr>
    </w:tblStylePr>
    <w:tblStylePr w:type="neCell">
      <w:tblPr/>
    </w:tblStylePr>
    <w:tblStylePr w:type="nwCell">
      <w:tblPr/>
    </w:tblStylePr>
    <w:tblStylePr w:type="seCell">
      <w:tblPr/>
    </w:tblStylePr>
    <w:tblStylePr w:type="swCell">
      <w:tblPr/>
    </w:tblStylePr>
  </w:style>
  <w:style w:type="table" w:customStyle="1" w:styleId="156">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1EFD8" w:themeColor="accent6" w:themeTint="34" w:fill="E1EFD8" w:themeFill="accent6" w:themeFillTint="34"/>
      </w:tcPr>
    </w:tblStylePr>
    <w:tblStylePr w:type="neCell">
      <w:tblPr/>
    </w:tblStylePr>
    <w:tblStylePr w:type="nwCell">
      <w:tblPr/>
    </w:tblStylePr>
    <w:tblStylePr w:type="seCell">
      <w:tblPr/>
    </w:tblStylePr>
    <w:tblStylePr w:type="swCell">
      <w:tblPr/>
    </w:tblStylePr>
  </w:style>
  <w:style w:type="table" w:customStyle="1" w:styleId="157">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blPr/>
      <w:tcPr>
        <w:tcBorders>
          <w:bottom w:val="single" w:color="7E7E7E" w:themeColor="text1" w:themeTint="80" w:sz="12" w:space="0"/>
        </w:tcBorders>
      </w:tcPr>
    </w:tblStylePr>
    <w:tblStylePr w:type="lastRow">
      <w:rPr>
        <w:rFonts w:ascii="Arial" w:hAnsi="Arial"/>
        <w:color w:val="404040"/>
        <w:sz w:val="22"/>
      </w:rPr>
      <w:tblPr/>
      <w:tcPr>
        <w:tcBorders>
          <w:top w:val="single" w:color="7E7E7E" w:themeColor="text1" w:themeTint="8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7E7E7E" w:themeColor="text1" w:themeTint="8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8">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blPr/>
      <w:tcPr>
        <w:tcBorders>
          <w:bottom w:val="single" w:color="5B9BD5" w:themeColor="accent1" w:sz="12" w:space="0"/>
        </w:tcBorders>
      </w:tcPr>
    </w:tblStylePr>
    <w:tblStylePr w:type="lastRow">
      <w:rPr>
        <w:rFonts w:ascii="Arial" w:hAnsi="Arial"/>
        <w:color w:val="404040"/>
        <w:sz w:val="22"/>
      </w:rPr>
      <w:tblPr/>
      <w:tcPr>
        <w:tcBorders>
          <w:top w:val="single" w:color="5B9BD5" w:themeColor="accent1"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5B9BD5" w:themeColor="accent1"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9">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blPr/>
      <w:tcPr>
        <w:tcBorders>
          <w:bottom w:val="single" w:color="F4B285" w:themeColor="accent2" w:themeTint="97" w:sz="12" w:space="0"/>
        </w:tcBorders>
      </w:tcPr>
    </w:tblStylePr>
    <w:tblStylePr w:type="lastRow">
      <w:rPr>
        <w:rFonts w:ascii="Arial" w:hAnsi="Arial"/>
        <w:color w:val="404040"/>
        <w:sz w:val="22"/>
      </w:rPr>
      <w:tblPr/>
      <w:tcPr>
        <w:tcBorders>
          <w:top w:val="single" w:color="F4B285" w:themeColor="accent2" w:themeTint="97"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4B285" w:themeColor="accent2" w:themeTint="97"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0">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blPr/>
      <w:tcPr>
        <w:tcBorders>
          <w:bottom w:val="single" w:color="C9C9C9" w:themeColor="accent3" w:themeTint="98" w:sz="12" w:space="0"/>
        </w:tcBorders>
      </w:tcPr>
    </w:tblStylePr>
    <w:tblStylePr w:type="lastRow">
      <w:rPr>
        <w:rFonts w:ascii="Arial" w:hAnsi="Arial"/>
        <w:color w:val="404040"/>
        <w:sz w:val="22"/>
      </w:rPr>
      <w:tblPr/>
      <w:tcPr>
        <w:tcBorders>
          <w:top w:val="single" w:color="C9C9C9" w:themeColor="accent3"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C9C9C9" w:themeColor="accent3"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1">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blPr/>
      <w:tcPr>
        <w:tcBorders>
          <w:bottom w:val="single" w:color="FFD864" w:themeColor="accent4" w:themeTint="9A" w:sz="12" w:space="0"/>
        </w:tcBorders>
      </w:tcPr>
    </w:tblStylePr>
    <w:tblStylePr w:type="lastRow">
      <w:rPr>
        <w:rFonts w:ascii="Arial" w:hAnsi="Arial"/>
        <w:color w:val="404040"/>
        <w:sz w:val="22"/>
      </w:rPr>
      <w:tblPr/>
      <w:tcPr>
        <w:tcBorders>
          <w:top w:val="single" w:color="FFD864" w:themeColor="accent4"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D864" w:themeColor="accent4"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2">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blPr/>
      <w:tcPr>
        <w:tcBorders>
          <w:bottom w:val="single" w:color="8EA9DB" w:themeColor="accent5" w:themeTint="9A" w:sz="12" w:space="0"/>
        </w:tcBorders>
      </w:tcPr>
    </w:tblStylePr>
    <w:tblStylePr w:type="lastRow">
      <w:rPr>
        <w:rFonts w:ascii="Arial" w:hAnsi="Arial"/>
        <w:color w:val="404040"/>
        <w:sz w:val="22"/>
      </w:rPr>
      <w:tblPr/>
      <w:tcPr>
        <w:tcBorders>
          <w:top w:val="single" w:color="8EA9DB" w:themeColor="accent5"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8EA9DB" w:themeColor="accent5"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3">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blPr/>
      <w:tcPr>
        <w:tcBorders>
          <w:bottom w:val="single" w:color="A9D08E" w:themeColor="accent6" w:themeTint="98" w:sz="12" w:space="0"/>
        </w:tcBorders>
      </w:tcPr>
    </w:tblStylePr>
    <w:tblStylePr w:type="lastRow">
      <w:rPr>
        <w:rFonts w:ascii="Arial" w:hAnsi="Arial"/>
        <w:color w:val="404040"/>
        <w:sz w:val="22"/>
      </w:rPr>
      <w:tblPr/>
      <w:tcPr>
        <w:tcBorders>
          <w:top w:val="single" w:color="A9D08E" w:themeColor="accent6"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A9D08E" w:themeColor="accent6"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164">
    <w:name w:val="Heading 1 Char"/>
    <w:basedOn w:val="11"/>
    <w:uiPriority w:val="9"/>
    <w:rPr>
      <w:rFonts w:ascii="Arial" w:hAnsi="Arial" w:eastAsia="Arial" w:cs="Arial"/>
      <w:color w:val="2E75B6" w:themeColor="accent1" w:themeShade="BF"/>
      <w:sz w:val="40"/>
      <w:szCs w:val="40"/>
    </w:rPr>
  </w:style>
  <w:style w:type="character" w:customStyle="1" w:styleId="165">
    <w:name w:val="Heading 2 Char"/>
    <w:basedOn w:val="11"/>
    <w:link w:val="3"/>
    <w:uiPriority w:val="9"/>
    <w:rPr>
      <w:rFonts w:ascii="Arial" w:hAnsi="Arial" w:eastAsia="Arial" w:cs="Arial"/>
      <w:color w:val="2E75B6" w:themeColor="accent1" w:themeShade="BF"/>
      <w:sz w:val="32"/>
      <w:szCs w:val="32"/>
    </w:rPr>
  </w:style>
  <w:style w:type="character" w:customStyle="1" w:styleId="166">
    <w:name w:val="Heading 3 Char"/>
    <w:basedOn w:val="11"/>
    <w:link w:val="4"/>
    <w:uiPriority w:val="9"/>
    <w:rPr>
      <w:rFonts w:ascii="Arial" w:hAnsi="Arial" w:eastAsia="Arial" w:cs="Arial"/>
      <w:color w:val="2E75B6" w:themeColor="accent1" w:themeShade="BF"/>
      <w:sz w:val="28"/>
      <w:szCs w:val="28"/>
    </w:rPr>
  </w:style>
  <w:style w:type="character" w:customStyle="1" w:styleId="167">
    <w:name w:val="Heading 4 Char"/>
    <w:basedOn w:val="11"/>
    <w:link w:val="5"/>
    <w:uiPriority w:val="9"/>
    <w:rPr>
      <w:rFonts w:ascii="Arial" w:hAnsi="Arial" w:eastAsia="Arial" w:cs="Arial"/>
      <w:i/>
      <w:iCs/>
      <w:color w:val="2E75B6" w:themeColor="accent1" w:themeShade="BF"/>
    </w:rPr>
  </w:style>
  <w:style w:type="character" w:customStyle="1" w:styleId="168">
    <w:name w:val="Heading 5 Char"/>
    <w:basedOn w:val="11"/>
    <w:link w:val="6"/>
    <w:uiPriority w:val="9"/>
    <w:rPr>
      <w:rFonts w:ascii="Arial" w:hAnsi="Arial" w:eastAsia="Arial" w:cs="Arial"/>
      <w:color w:val="2E75B6" w:themeColor="accent1" w:themeShade="BF"/>
    </w:rPr>
  </w:style>
  <w:style w:type="character" w:customStyle="1" w:styleId="169">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0">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71">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2">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3">
    <w:name w:val="Title Char"/>
    <w:basedOn w:val="11"/>
    <w:uiPriority w:val="10"/>
    <w:rPr>
      <w:rFonts w:ascii="Arial" w:hAnsi="Arial" w:eastAsia="Arial" w:cs="Arial"/>
      <w:spacing w:val="-10"/>
      <w:sz w:val="56"/>
      <w:szCs w:val="56"/>
    </w:rPr>
  </w:style>
  <w:style w:type="character" w:customStyle="1" w:styleId="174">
    <w:name w:val="Subtitle Char"/>
    <w:basedOn w:val="11"/>
    <w:link w:val="26"/>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75">
    <w:name w:val="Quote"/>
    <w:basedOn w:val="1"/>
    <w:next w:val="1"/>
    <w:link w:val="17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76">
    <w:name w:val="Quote Char"/>
    <w:basedOn w:val="11"/>
    <w:link w:val="175"/>
    <w:uiPriority w:val="29"/>
    <w:rPr>
      <w:i/>
      <w:iCs/>
      <w:color w:val="404040" w:themeColor="text1" w:themeTint="BF"/>
      <w14:textFill>
        <w14:solidFill>
          <w14:schemeClr w14:val="tx1">
            <w14:lumMod w14:val="75000"/>
            <w14:lumOff w14:val="25000"/>
          </w14:schemeClr>
        </w14:solidFill>
      </w14:textFill>
    </w:rPr>
  </w:style>
  <w:style w:type="paragraph" w:styleId="177">
    <w:name w:val="List Paragraph"/>
    <w:basedOn w:val="1"/>
    <w:qFormat/>
    <w:uiPriority w:val="34"/>
    <w:pPr>
      <w:ind w:left="720"/>
      <w:contextualSpacing/>
    </w:pPr>
  </w:style>
  <w:style w:type="character" w:customStyle="1" w:styleId="178">
    <w:name w:val="Intense Emphasis"/>
    <w:basedOn w:val="11"/>
    <w:qFormat/>
    <w:uiPriority w:val="21"/>
    <w:rPr>
      <w:i/>
      <w:iCs/>
      <w:color w:val="2E75B6" w:themeColor="accent1" w:themeShade="BF"/>
    </w:rPr>
  </w:style>
  <w:style w:type="character" w:customStyle="1" w:styleId="179">
    <w:name w:val="Intense Quote Char"/>
    <w:basedOn w:val="11"/>
    <w:uiPriority w:val="30"/>
    <w:rPr>
      <w:i/>
      <w:iCs/>
      <w:color w:val="2E75B6" w:themeColor="accent1" w:themeShade="BF"/>
    </w:rPr>
  </w:style>
  <w:style w:type="character" w:customStyle="1" w:styleId="180">
    <w:name w:val="Intense Reference"/>
    <w:basedOn w:val="11"/>
    <w:qFormat/>
    <w:uiPriority w:val="32"/>
    <w:rPr>
      <w:b/>
      <w:bCs/>
      <w:smallCaps/>
      <w:color w:val="2E75B6" w:themeColor="accent1" w:themeShade="BF"/>
      <w:spacing w:val="5"/>
    </w:rPr>
  </w:style>
  <w:style w:type="paragraph" w:styleId="181">
    <w:name w:val="No Spacing"/>
    <w:basedOn w:val="1"/>
    <w:qFormat/>
    <w:uiPriority w:val="1"/>
    <w:pPr>
      <w:spacing w:after="0" w:line="240" w:lineRule="auto"/>
    </w:pPr>
  </w:style>
  <w:style w:type="character" w:customStyle="1" w:styleId="182">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183">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84">
    <w:name w:val="Book Title"/>
    <w:basedOn w:val="11"/>
    <w:qFormat/>
    <w:uiPriority w:val="33"/>
    <w:rPr>
      <w:b/>
      <w:bCs/>
      <w:i/>
      <w:iCs/>
      <w:spacing w:val="5"/>
    </w:rPr>
  </w:style>
  <w:style w:type="character" w:customStyle="1" w:styleId="185">
    <w:name w:val="Header Char"/>
    <w:basedOn w:val="11"/>
    <w:uiPriority w:val="99"/>
  </w:style>
  <w:style w:type="character" w:customStyle="1" w:styleId="186">
    <w:name w:val="Footer Char"/>
    <w:basedOn w:val="11"/>
    <w:uiPriority w:val="99"/>
  </w:style>
  <w:style w:type="character" w:customStyle="1" w:styleId="187">
    <w:name w:val="Footnote Text Char"/>
    <w:basedOn w:val="11"/>
    <w:link w:val="21"/>
    <w:semiHidden/>
    <w:uiPriority w:val="99"/>
    <w:rPr>
      <w:sz w:val="20"/>
      <w:szCs w:val="20"/>
    </w:rPr>
  </w:style>
  <w:style w:type="character" w:customStyle="1" w:styleId="188">
    <w:name w:val="Endnote Text Char"/>
    <w:basedOn w:val="11"/>
    <w:link w:val="17"/>
    <w:semiHidden/>
    <w:uiPriority w:val="99"/>
    <w:rPr>
      <w:sz w:val="20"/>
      <w:szCs w:val="20"/>
    </w:rPr>
  </w:style>
  <w:style w:type="character" w:styleId="189">
    <w:name w:val="Placeholder Text"/>
    <w:basedOn w:val="11"/>
    <w:semiHidden/>
    <w:uiPriority w:val="99"/>
    <w:rPr>
      <w:color w:val="666666"/>
    </w:rPr>
  </w:style>
  <w:style w:type="paragraph" w:customStyle="1" w:styleId="190">
    <w:name w:val="TOC Heading"/>
    <w:unhideWhenUsed/>
    <w:uiPriority w:val="39"/>
    <w:rPr>
      <w:rFonts w:hint="default" w:asciiTheme="minorHAnsi" w:hAnsiTheme="minorHAnsi" w:eastAsiaTheme="minorEastAsia" w:cstheme="minorBidi"/>
      <w:lang w:val="en-IN" w:eastAsia="en-IN" w:bidi="ar-SA"/>
    </w:rPr>
  </w:style>
  <w:style w:type="paragraph" w:styleId="191">
    <w:name w:val="Intense Quote"/>
    <w:basedOn w:val="1"/>
    <w:next w:val="1"/>
    <w:qFormat/>
    <w:uiPriority w:val="30"/>
    <w:pPr>
      <w:pBdr>
        <w:bottom w:val="single" w:color="5B9BD5" w:themeColor="accent1" w:sz="4" w:space="4"/>
      </w:pBdr>
      <w:spacing w:before="200" w:after="280"/>
      <w:ind w:left="936" w:right="936"/>
    </w:pPr>
    <w:rPr>
      <w:b/>
      <w:bCs/>
      <w:i/>
      <w:iCs/>
      <w:color w:val="5B9BD5" w:themeColor="accent1"/>
      <w14:textFill>
        <w14:solidFill>
          <w14:schemeClr w14:val="accent1"/>
        </w14:solidFill>
      </w14:textFill>
    </w:rPr>
  </w:style>
  <w:style w:type="character" w:customStyle="1" w:styleId="192">
    <w:name w:val="Balloon Text Char"/>
    <w:basedOn w:val="11"/>
    <w:link w:val="13"/>
    <w:uiPriority w:val="0"/>
    <w:rPr>
      <w:rFonts w:ascii="Tahoma" w:hAnsi="Tahoma" w:cs="Tahoma"/>
      <w:sz w:val="16"/>
      <w:szCs w:val="16"/>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image" Target="media/image4.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Education</Template>
  <Pages>11</Pages>
  <TotalTime>1</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2025-06-25T11:25:00Z</dcterms:created>
  <dc:creator>WPS_1715881140</dc:creator>
  <cp:lastModifiedBy>HP</cp:lastModifiedBy>
  <dcterms:modified xsi:type="dcterms:W3CDTF">2025-06-26T03:19:20Z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1A77FE2B7DE44958AA26F74F8E89BE6E_13</vt:lpwstr>
  </property>
</Properties>
</file>